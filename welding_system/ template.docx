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5616"/>
      </w:tblGrid>
      <w:tr w:rsidR="008720A6" w:rsidRPr="007C5C4D" w14:paraId="7F64F58C" w14:textId="77777777" w:rsidTr="008720A6">
        <w:trPr>
          <w:jc w:val="center"/>
        </w:trPr>
        <w:tc>
          <w:tcPr>
            <w:tcW w:w="11232" w:type="dxa"/>
            <w:gridSpan w:val="2"/>
            <w:tcBorders>
              <w:top w:val="nil"/>
              <w:bottom w:val="single" w:sz="6" w:space="0" w:color="000000"/>
            </w:tcBorders>
            <w:vAlign w:val="center"/>
          </w:tcPr>
          <w:p w14:paraId="6278163F" w14:textId="1726AAF1" w:rsidR="008720A6" w:rsidRPr="007C5C4D" w:rsidRDefault="008720A6" w:rsidP="00280BE2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noProof/>
                <w:sz w:val="22"/>
              </w:rPr>
              <w:drawing>
                <wp:anchor distT="0" distB="0" distL="114300" distR="114300" simplePos="0" relativeHeight="251678720" behindDoc="0" locked="0" layoutInCell="1" allowOverlap="1" wp14:anchorId="1CF86502" wp14:editId="1EA7B349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4445</wp:posOffset>
                  </wp:positionV>
                  <wp:extent cx="2158365" cy="773430"/>
                  <wp:effectExtent l="0" t="0" r="0" b="7620"/>
                  <wp:wrapNone/>
                  <wp:docPr id="2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B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1">
                            <a:extLst>
                              <a:ext uri="{FF2B5EF4-FFF2-40B4-BE49-F238E27FC236}">
                                <a16:creationId xmlns:a16="http://schemas.microsoft.com/office/drawing/2014/main" id="{00000000-0008-0000-0000-00001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365" cy="773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b/>
                <w:sz w:val="32"/>
                <w:szCs w:val="32"/>
              </w:rPr>
              <w:t xml:space="preserve">                                                 </w:t>
            </w:r>
            <w:r w:rsidRPr="003951AA">
              <w:rPr>
                <w:rStyle w:val="10"/>
                <w:color w:val="000000" w:themeColor="text1"/>
                <w:sz w:val="32"/>
                <w:szCs w:val="32"/>
              </w:rPr>
              <w:t>WELDING INSPECTION CHECKLIST</w:t>
            </w:r>
            <w:r w:rsidRPr="003951AA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rFonts w:ascii="Browallia New" w:hAnsi="Browallia New" w:cs="Browallia New"/>
                <w:b/>
                <w:sz w:val="22"/>
              </w:rPr>
              <w:t xml:space="preserve">                                                                                                        </w:t>
            </w:r>
            <w:proofErr w:type="spellStart"/>
            <w:r w:rsidRPr="008720A6">
              <w:rPr>
                <w:rFonts w:ascii="Browallia New" w:hAnsi="Browallia New" w:cs="Browallia New"/>
                <w:b/>
                <w:sz w:val="28"/>
                <w:szCs w:val="28"/>
              </w:rPr>
              <w:t>แบบฟอร์มใบตรวจเช็คงานเชื่อม</w:t>
            </w:r>
            <w:proofErr w:type="spellEnd"/>
          </w:p>
          <w:p w14:paraId="76759066" w14:textId="40EA4760" w:rsidR="008720A6" w:rsidRDefault="008720A6" w:rsidP="003F06D7">
            <w:pPr>
              <w:spacing w:after="0"/>
              <w:jc w:val="right"/>
              <w:rPr>
                <w:rFonts w:asciiTheme="majorHAnsi" w:hAnsiTheme="majorHAnsi" w:cstheme="majorHAnsi"/>
                <w:sz w:val="22"/>
              </w:rPr>
            </w:pPr>
          </w:p>
          <w:p w14:paraId="3B9FE019" w14:textId="3367DD77" w:rsidR="008720A6" w:rsidRPr="007C5C4D" w:rsidRDefault="008720A6" w:rsidP="003F06D7">
            <w:pPr>
              <w:spacing w:after="0"/>
              <w:jc w:val="right"/>
              <w:rPr>
                <w:rFonts w:asciiTheme="majorHAnsi" w:hAnsiTheme="majorHAnsi" w:cstheme="majorHAnsi"/>
                <w:sz w:val="22"/>
              </w:rPr>
            </w:pPr>
          </w:p>
        </w:tc>
      </w:tr>
      <w:tr w:rsidR="00F65B63" w:rsidRPr="007C5C4D" w14:paraId="5BBB3EF4" w14:textId="77777777">
        <w:trPr>
          <w:jc w:val="center"/>
        </w:trPr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CED39" w14:textId="46243CF9" w:rsidR="00F65B63" w:rsidRPr="003E0D36" w:rsidRDefault="005E6D45" w:rsidP="003F06D7">
            <w:pPr>
              <w:numPr>
                <w:ilvl w:val="0"/>
                <w:numId w:val="7"/>
              </w:numPr>
              <w:spacing w:after="0"/>
              <w:rPr>
                <w:rFonts w:asciiTheme="majorHAnsi" w:hAnsiTheme="majorHAnsi" w:cstheme="majorHAnsi" w:hint="cs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 xml:space="preserve">Project Title / </w:t>
            </w:r>
            <w:proofErr w:type="spellStart"/>
            <w:r w:rsidRPr="008720A6">
              <w:rPr>
                <w:rFonts w:ascii="TH SarabunPSK" w:hAnsi="TH SarabunPSK" w:cs="TH SarabunPSK"/>
                <w:sz w:val="22"/>
              </w:rPr>
              <w:t>โครงการ</w:t>
            </w:r>
            <w:proofErr w:type="spellEnd"/>
            <w:r w:rsidRPr="008720A6">
              <w:rPr>
                <w:rFonts w:ascii="TH SarabunPSK" w:hAnsi="TH SarabunPSK" w:cs="TH SarabunPSK"/>
                <w:sz w:val="22"/>
              </w:rPr>
              <w:t>:</w:t>
            </w:r>
            <w:r w:rsidRPr="007C5C4D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gramStart"/>
            <w:r w:rsidR="003E0D36" w:rsidRPr="003E0D36">
              <w:rPr>
                <w:rFonts w:asciiTheme="majorHAnsi" w:hAnsiTheme="majorHAnsi" w:cstheme="majorHAnsi"/>
                <w:sz w:val="22"/>
              </w:rPr>
              <w:t xml:space="preserve">{{ </w:t>
            </w:r>
            <w:proofErr w:type="spellStart"/>
            <w:r w:rsidR="003E0D36" w:rsidRPr="003E0D36">
              <w:rPr>
                <w:rFonts w:asciiTheme="majorHAnsi" w:hAnsiTheme="majorHAnsi" w:cstheme="majorHAnsi"/>
                <w:sz w:val="22"/>
              </w:rPr>
              <w:t>project</w:t>
            </w:r>
            <w:proofErr w:type="gramEnd"/>
            <w:r w:rsidR="003E0D36" w:rsidRPr="003E0D36">
              <w:rPr>
                <w:rFonts w:asciiTheme="majorHAnsi" w:hAnsiTheme="majorHAnsi" w:cstheme="majorHAnsi"/>
                <w:sz w:val="22"/>
              </w:rPr>
              <w:t>_title</w:t>
            </w:r>
            <w:proofErr w:type="spellEnd"/>
            <w:r w:rsidR="003E0D36" w:rsidRPr="003E0D36">
              <w:rPr>
                <w:rFonts w:asciiTheme="majorHAnsi" w:hAnsiTheme="majorHAnsi" w:cstheme="majorHAnsi"/>
                <w:sz w:val="22"/>
              </w:rPr>
              <w:t xml:space="preserve"> }}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59D2A" w14:textId="4903325B" w:rsidR="00F65B63" w:rsidRPr="003E0D36" w:rsidRDefault="003F06D7" w:rsidP="003F06D7">
            <w:pPr>
              <w:numPr>
                <w:ilvl w:val="0"/>
                <w:numId w:val="8"/>
              </w:numPr>
              <w:spacing w:after="0"/>
              <w:rPr>
                <w:rFonts w:asciiTheme="majorHAnsi" w:hAnsiTheme="majorHAnsi" w:cstheme="majorHAnsi" w:hint="cs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>Joint</w:t>
            </w:r>
            <w:r w:rsidR="00280BE2" w:rsidRPr="007C5C4D">
              <w:rPr>
                <w:rFonts w:asciiTheme="majorHAnsi" w:hAnsiTheme="majorHAnsi" w:cstheme="majorHAnsi"/>
                <w:sz w:val="22"/>
              </w:rPr>
              <w:t xml:space="preserve"> No</w:t>
            </w:r>
            <w:r w:rsidR="005E6D45" w:rsidRPr="007C5C4D">
              <w:rPr>
                <w:rFonts w:asciiTheme="majorHAnsi" w:hAnsiTheme="majorHAnsi" w:cstheme="majorHAnsi"/>
                <w:sz w:val="22"/>
              </w:rPr>
              <w:t xml:space="preserve"> /</w:t>
            </w:r>
            <w:r w:rsidR="00280BE2" w:rsidRPr="008720A6">
              <w:rPr>
                <w:rFonts w:ascii="TH SarabunPSK" w:hAnsi="TH SarabunPSK" w:cs="TH SarabunPSK"/>
                <w:sz w:val="22"/>
                <w:cs/>
                <w:lang w:bidi="th-TH"/>
              </w:rPr>
              <w:t>หมายเลขรอยต่อ</w:t>
            </w:r>
            <w:r w:rsidR="005E6D45" w:rsidRPr="008720A6">
              <w:rPr>
                <w:rFonts w:ascii="TH SarabunPSK" w:hAnsi="TH SarabunPSK" w:cs="TH SarabunPSK"/>
                <w:sz w:val="22"/>
              </w:rPr>
              <w:t>:</w:t>
            </w:r>
            <w:r w:rsidR="005E6D45" w:rsidRPr="007C5C4D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gramStart"/>
            <w:r w:rsidR="003E0D36" w:rsidRPr="003E0D36">
              <w:rPr>
                <w:rFonts w:asciiTheme="majorHAnsi" w:hAnsiTheme="majorHAnsi" w:cstheme="majorHAnsi"/>
                <w:sz w:val="22"/>
              </w:rPr>
              <w:t xml:space="preserve">{{ </w:t>
            </w:r>
            <w:proofErr w:type="spellStart"/>
            <w:r w:rsidR="003E0D36" w:rsidRPr="003E0D36">
              <w:rPr>
                <w:rFonts w:asciiTheme="majorHAnsi" w:hAnsiTheme="majorHAnsi" w:cstheme="majorHAnsi"/>
                <w:sz w:val="22"/>
              </w:rPr>
              <w:t>joint</w:t>
            </w:r>
            <w:proofErr w:type="gramEnd"/>
            <w:r w:rsidR="003E0D36" w:rsidRPr="003E0D36">
              <w:rPr>
                <w:rFonts w:asciiTheme="majorHAnsi" w:hAnsiTheme="majorHAnsi" w:cstheme="majorHAnsi"/>
                <w:sz w:val="22"/>
              </w:rPr>
              <w:t>_no</w:t>
            </w:r>
            <w:proofErr w:type="spellEnd"/>
            <w:r w:rsidR="003E0D36" w:rsidRPr="003E0D36">
              <w:rPr>
                <w:rFonts w:asciiTheme="majorHAnsi" w:hAnsiTheme="majorHAnsi" w:cstheme="majorHAnsi"/>
                <w:sz w:val="22"/>
              </w:rPr>
              <w:t xml:space="preserve"> }}</w:t>
            </w:r>
          </w:p>
        </w:tc>
      </w:tr>
      <w:tr w:rsidR="00F65B63" w:rsidRPr="007C5C4D" w14:paraId="6D8627B5" w14:textId="77777777">
        <w:trPr>
          <w:jc w:val="center"/>
        </w:trPr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B09A8" w14:textId="1001F1CB" w:rsidR="00F65B63" w:rsidRPr="007C5C4D" w:rsidRDefault="005E6D45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 xml:space="preserve">Welder Name / </w:t>
            </w:r>
            <w:proofErr w:type="spellStart"/>
            <w:r w:rsidRPr="008720A6">
              <w:rPr>
                <w:rFonts w:ascii="TH SarabunPSK" w:hAnsi="TH SarabunPSK" w:cs="TH SarabunPSK"/>
                <w:sz w:val="22"/>
              </w:rPr>
              <w:t>ชื่อช่างเชื่อม</w:t>
            </w:r>
            <w:proofErr w:type="spellEnd"/>
            <w:r w:rsidRPr="008720A6">
              <w:rPr>
                <w:rFonts w:ascii="TH SarabunPSK" w:hAnsi="TH SarabunPSK" w:cs="TH SarabunPSK"/>
                <w:sz w:val="22"/>
              </w:rPr>
              <w:t>:</w:t>
            </w:r>
            <w:r w:rsidRPr="007C5C4D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gramStart"/>
            <w:r w:rsidR="003E0D36" w:rsidRPr="003E0D36">
              <w:rPr>
                <w:rFonts w:asciiTheme="majorHAnsi" w:hAnsiTheme="majorHAnsi" w:cstheme="majorHAnsi"/>
                <w:sz w:val="22"/>
              </w:rPr>
              <w:t xml:space="preserve">{{ </w:t>
            </w:r>
            <w:proofErr w:type="spellStart"/>
            <w:r w:rsidR="003E0D36" w:rsidRPr="003E0D36">
              <w:rPr>
                <w:rFonts w:asciiTheme="majorHAnsi" w:hAnsiTheme="majorHAnsi" w:cstheme="majorHAnsi"/>
                <w:sz w:val="22"/>
              </w:rPr>
              <w:t>welder</w:t>
            </w:r>
            <w:proofErr w:type="gramEnd"/>
            <w:r w:rsidR="003E0D36" w:rsidRPr="003E0D36">
              <w:rPr>
                <w:rFonts w:asciiTheme="majorHAnsi" w:hAnsiTheme="majorHAnsi" w:cstheme="majorHAnsi"/>
                <w:sz w:val="22"/>
              </w:rPr>
              <w:t>_name</w:t>
            </w:r>
            <w:proofErr w:type="spellEnd"/>
            <w:r w:rsidR="003E0D36" w:rsidRPr="003E0D36">
              <w:rPr>
                <w:rFonts w:asciiTheme="majorHAnsi" w:hAnsiTheme="majorHAnsi" w:cstheme="majorHAnsi"/>
                <w:sz w:val="22"/>
              </w:rPr>
              <w:t xml:space="preserve"> }}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E44E7" w14:textId="69E15AB0" w:rsidR="00F65B63" w:rsidRPr="007C5C4D" w:rsidRDefault="003F06D7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 xml:space="preserve">Process / </w:t>
            </w:r>
            <w:proofErr w:type="spellStart"/>
            <w:r w:rsidRPr="008720A6">
              <w:rPr>
                <w:rFonts w:ascii="TH SarabunPSK" w:hAnsi="TH SarabunPSK" w:cs="TH SarabunPSK"/>
                <w:sz w:val="22"/>
              </w:rPr>
              <w:t>กระบวนการ</w:t>
            </w:r>
            <w:proofErr w:type="spellEnd"/>
            <w:r w:rsidRPr="008720A6">
              <w:rPr>
                <w:rFonts w:ascii="TH SarabunPSK" w:hAnsi="TH SarabunPSK" w:cs="TH SarabunPSK"/>
                <w:sz w:val="22"/>
              </w:rPr>
              <w:t>:</w:t>
            </w:r>
            <w:r w:rsidR="003E0D36">
              <w:rPr>
                <w:rFonts w:asciiTheme="majorHAnsi" w:hAnsiTheme="majorHAnsi" w:cstheme="majorHAnsi" w:hint="cs"/>
                <w:sz w:val="22"/>
                <w:cs/>
                <w:lang w:bidi="th-TH"/>
              </w:rPr>
              <w:t xml:space="preserve"> </w:t>
            </w:r>
            <w:proofErr w:type="gramStart"/>
            <w:r w:rsidR="003E0D36" w:rsidRPr="003E0D36">
              <w:rPr>
                <w:rFonts w:asciiTheme="majorHAnsi" w:hAnsiTheme="majorHAnsi" w:cstheme="majorHAnsi"/>
                <w:sz w:val="22"/>
              </w:rPr>
              <w:t>{{ process</w:t>
            </w:r>
            <w:proofErr w:type="gramEnd"/>
            <w:r w:rsidR="003E0D36" w:rsidRPr="003E0D36">
              <w:rPr>
                <w:rFonts w:asciiTheme="majorHAnsi" w:hAnsiTheme="majorHAnsi" w:cstheme="majorHAnsi"/>
                <w:sz w:val="22"/>
              </w:rPr>
              <w:t xml:space="preserve"> }}</w:t>
            </w:r>
          </w:p>
        </w:tc>
      </w:tr>
      <w:tr w:rsidR="00F65B63" w:rsidRPr="007C5C4D" w14:paraId="42C8BB71" w14:textId="77777777">
        <w:trPr>
          <w:jc w:val="center"/>
        </w:trPr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E4A22" w14:textId="09FE3870" w:rsidR="00F65B63" w:rsidRPr="007C5C4D" w:rsidRDefault="005E6D45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 xml:space="preserve">Welder ID / </w:t>
            </w:r>
            <w:proofErr w:type="spellStart"/>
            <w:r w:rsidRPr="008720A6">
              <w:rPr>
                <w:rFonts w:ascii="TH SarabunPSK" w:hAnsi="TH SarabunPSK" w:cs="TH SarabunPSK"/>
                <w:sz w:val="22"/>
              </w:rPr>
              <w:t>เลขประจำตัว</w:t>
            </w:r>
            <w:proofErr w:type="spellEnd"/>
            <w:r w:rsidRPr="008720A6">
              <w:rPr>
                <w:rFonts w:ascii="TH SarabunPSK" w:hAnsi="TH SarabunPSK" w:cs="TH SarabunPSK"/>
                <w:sz w:val="22"/>
              </w:rPr>
              <w:t>:</w:t>
            </w:r>
            <w:r w:rsidRPr="007C5C4D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gramStart"/>
            <w:r w:rsidR="003E0D36" w:rsidRPr="003E0D36">
              <w:rPr>
                <w:rFonts w:asciiTheme="majorHAnsi" w:hAnsiTheme="majorHAnsi" w:cstheme="majorHAnsi"/>
                <w:sz w:val="22"/>
              </w:rPr>
              <w:t xml:space="preserve">{{ </w:t>
            </w:r>
            <w:proofErr w:type="spellStart"/>
            <w:r w:rsidR="003E0D36" w:rsidRPr="003E0D36">
              <w:rPr>
                <w:rFonts w:asciiTheme="majorHAnsi" w:hAnsiTheme="majorHAnsi" w:cstheme="majorHAnsi"/>
                <w:sz w:val="22"/>
              </w:rPr>
              <w:t>welder</w:t>
            </w:r>
            <w:proofErr w:type="gramEnd"/>
            <w:r w:rsidR="003E0D36" w:rsidRPr="003E0D36">
              <w:rPr>
                <w:rFonts w:asciiTheme="majorHAnsi" w:hAnsiTheme="majorHAnsi" w:cstheme="majorHAnsi"/>
                <w:sz w:val="22"/>
              </w:rPr>
              <w:t>_id</w:t>
            </w:r>
            <w:proofErr w:type="spellEnd"/>
            <w:r w:rsidR="003E0D36" w:rsidRPr="003E0D36">
              <w:rPr>
                <w:rFonts w:asciiTheme="majorHAnsi" w:hAnsiTheme="majorHAnsi" w:cstheme="majorHAnsi"/>
                <w:sz w:val="22"/>
              </w:rPr>
              <w:t xml:space="preserve"> }}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ECC1A" w14:textId="598BB74F" w:rsidR="00F65B63" w:rsidRPr="007C5C4D" w:rsidRDefault="003F06D7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 xml:space="preserve">Date / </w:t>
            </w:r>
            <w:proofErr w:type="spellStart"/>
            <w:r w:rsidRPr="008720A6">
              <w:rPr>
                <w:rFonts w:ascii="TH SarabunPSK" w:hAnsi="TH SarabunPSK" w:cs="TH SarabunPSK"/>
                <w:sz w:val="22"/>
              </w:rPr>
              <w:t>วันที่</w:t>
            </w:r>
            <w:proofErr w:type="spellEnd"/>
            <w:r w:rsidRPr="008720A6">
              <w:rPr>
                <w:rFonts w:ascii="TH SarabunPSK" w:hAnsi="TH SarabunPSK" w:cs="TH SarabunPSK"/>
                <w:sz w:val="22"/>
              </w:rPr>
              <w:t>:</w:t>
            </w:r>
            <w:r w:rsidR="003E0D36">
              <w:rPr>
                <w:rFonts w:asciiTheme="majorHAnsi" w:hAnsiTheme="majorHAnsi" w:cstheme="majorHAnsi" w:hint="cs"/>
                <w:sz w:val="22"/>
                <w:cs/>
                <w:lang w:bidi="th-TH"/>
              </w:rPr>
              <w:t xml:space="preserve"> </w:t>
            </w:r>
            <w:proofErr w:type="gramStart"/>
            <w:r w:rsidR="003E0D36" w:rsidRPr="003E0D36">
              <w:rPr>
                <w:rFonts w:asciiTheme="majorHAnsi" w:hAnsiTheme="majorHAnsi" w:cstheme="majorHAnsi"/>
                <w:sz w:val="22"/>
              </w:rPr>
              <w:t>{{ date</w:t>
            </w:r>
            <w:proofErr w:type="gramEnd"/>
            <w:r w:rsidR="003E0D36" w:rsidRPr="003E0D36">
              <w:rPr>
                <w:rFonts w:asciiTheme="majorHAnsi" w:hAnsiTheme="majorHAnsi" w:cstheme="majorHAnsi"/>
                <w:sz w:val="22"/>
              </w:rPr>
              <w:t xml:space="preserve"> }}</w:t>
            </w:r>
          </w:p>
        </w:tc>
      </w:tr>
    </w:tbl>
    <w:p w14:paraId="29CBA828" w14:textId="4873FBE3" w:rsidR="00F65B63" w:rsidRPr="007C5C4D" w:rsidRDefault="00F65B63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2"/>
      </w:tblGrid>
      <w:tr w:rsidR="00F65B63" w:rsidRPr="007C5C4D" w14:paraId="3EE465DA" w14:textId="77777777" w:rsidTr="0093358F">
        <w:trPr>
          <w:jc w:val="center"/>
        </w:trPr>
        <w:tc>
          <w:tcPr>
            <w:tcW w:w="1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04FED2AA" w14:textId="4B2B4517" w:rsidR="00F65B63" w:rsidRPr="007C5C4D" w:rsidRDefault="005E6D45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814EFB">
              <w:rPr>
                <w:rStyle w:val="22"/>
                <w:color w:val="000000" w:themeColor="text1"/>
              </w:rPr>
              <w:t>SECTION 1: BEFORE WELDING CHECK</w:t>
            </w:r>
            <w:r w:rsidRPr="00814EFB">
              <w:rPr>
                <w:rFonts w:asciiTheme="majorHAnsi" w:hAnsiTheme="majorHAnsi" w:cstheme="majorHAnsi"/>
                <w:b/>
                <w:color w:val="000000" w:themeColor="text1"/>
                <w:sz w:val="22"/>
              </w:rPr>
              <w:t xml:space="preserve"> </w:t>
            </w:r>
            <w:r w:rsidRPr="008720A6">
              <w:rPr>
                <w:rFonts w:ascii="TH SarabunPSK" w:hAnsi="TH SarabunPSK" w:cs="TH SarabunPSK"/>
                <w:bCs/>
                <w:sz w:val="22"/>
              </w:rPr>
              <w:t>(</w:t>
            </w:r>
            <w:proofErr w:type="spellStart"/>
            <w:r w:rsidRPr="008720A6">
              <w:rPr>
                <w:rFonts w:ascii="TH SarabunPSK" w:hAnsi="TH SarabunPSK" w:cs="TH SarabunPSK"/>
                <w:bCs/>
                <w:sz w:val="22"/>
              </w:rPr>
              <w:t>ก่อนการเชื่อม</w:t>
            </w:r>
            <w:proofErr w:type="spellEnd"/>
            <w:r w:rsidRPr="008720A6">
              <w:rPr>
                <w:rFonts w:ascii="TH SarabunPSK" w:hAnsi="TH SarabunPSK" w:cs="TH SarabunPSK"/>
                <w:bCs/>
                <w:sz w:val="22"/>
              </w:rPr>
              <w:t>)</w:t>
            </w:r>
          </w:p>
        </w:tc>
      </w:tr>
    </w:tbl>
    <w:p w14:paraId="5B242879" w14:textId="2C506055" w:rsidR="00F65B63" w:rsidRPr="007C5C4D" w:rsidRDefault="003E0D36" w:rsidP="003F06D7">
      <w:pPr>
        <w:spacing w:after="0" w:line="228" w:lineRule="auto"/>
        <w:rPr>
          <w:rFonts w:asciiTheme="majorHAnsi" w:hAnsiTheme="majorHAnsi" w:cstheme="majorHAnsi"/>
          <w:sz w:val="22"/>
        </w:rPr>
      </w:pPr>
      <w:r w:rsidRPr="007C5C4D">
        <w:rPr>
          <w:rFonts w:asciiTheme="majorHAnsi" w:hAnsiTheme="majorHAnsi" w:cstheme="majorHAnsi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1B8933F" wp14:editId="70E652D2">
                <wp:simplePos x="0" y="0"/>
                <wp:positionH relativeFrom="column">
                  <wp:posOffset>2813050</wp:posOffset>
                </wp:positionH>
                <wp:positionV relativeFrom="paragraph">
                  <wp:posOffset>80010</wp:posOffset>
                </wp:positionV>
                <wp:extent cx="4408170" cy="2553335"/>
                <wp:effectExtent l="0" t="0" r="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8170" cy="2553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93"/>
                              <w:gridCol w:w="2551"/>
                              <w:gridCol w:w="2127"/>
                            </w:tblGrid>
                            <w:tr w:rsidR="009612A8" w14:paraId="06A45573" w14:textId="77777777" w:rsidTr="0093358F">
                              <w:tc>
                                <w:tcPr>
                                  <w:tcW w:w="2093" w:type="dxa"/>
                                  <w:shd w:val="clear" w:color="auto" w:fill="92D050"/>
                                </w:tcPr>
                                <w:p w14:paraId="28CB749F" w14:textId="5C258917" w:rsidR="00D749E1" w:rsidRPr="00E57FE7" w:rsidRDefault="00D749E1" w:rsidP="00E57FE7">
                                  <w:pPr>
                                    <w:pStyle w:val="afe"/>
                                    <w:jc w:val="center"/>
                                  </w:pPr>
                                  <w:r w:rsidRPr="00E57FE7">
                                    <w:t>Checklist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92D050"/>
                                </w:tcPr>
                                <w:p w14:paraId="2045D127" w14:textId="2B2622DF" w:rsidR="00D749E1" w:rsidRPr="00E57FE7" w:rsidRDefault="00D749E1" w:rsidP="00E57FE7">
                                  <w:pPr>
                                    <w:pStyle w:val="afe"/>
                                    <w:jc w:val="center"/>
                                  </w:pPr>
                                  <w:r w:rsidRPr="00E57FE7">
                                    <w:t>Result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shd w:val="clear" w:color="auto" w:fill="92D050"/>
                                </w:tcPr>
                                <w:p w14:paraId="31759365" w14:textId="5E7B1DDE" w:rsidR="00D749E1" w:rsidRPr="00E57FE7" w:rsidRDefault="00D749E1" w:rsidP="00E57FE7">
                                  <w:pPr>
                                    <w:pStyle w:val="afe"/>
                                    <w:jc w:val="center"/>
                                  </w:pPr>
                                  <w:r w:rsidRPr="00E57FE7">
                                    <w:t>Remar</w:t>
                                  </w:r>
                                  <w:r w:rsidR="00E57FE7" w:rsidRPr="00E57FE7">
                                    <w:t>ks</w:t>
                                  </w:r>
                                </w:p>
                              </w:tc>
                            </w:tr>
                            <w:tr w:rsidR="009612A8" w14:paraId="47771F5C" w14:textId="77777777" w:rsidTr="009612A8">
                              <w:tc>
                                <w:tcPr>
                                  <w:tcW w:w="2093" w:type="dxa"/>
                                </w:tcPr>
                                <w:p w14:paraId="696EC264" w14:textId="4778DA9E" w:rsidR="00D749E1" w:rsidRDefault="00D749E1" w:rsidP="00E57FE7">
                                  <w:pPr>
                                    <w:pStyle w:val="afe"/>
                                  </w:pPr>
                                  <w:r>
                                    <w:t>Groove Angle (60*)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59245736" w14:textId="39C30365" w:rsidR="00D749E1" w:rsidRDefault="000068BB" w:rsidP="00E57FE7">
                                  <w:pPr>
                                    <w:pStyle w:val="afe"/>
                                  </w:pP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_ga_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na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} N/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A  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_ga_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pass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} 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Pass  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_ga_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fail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} Fail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14:paraId="62328722" w14:textId="36A0A121" w:rsidR="00D749E1" w:rsidRDefault="000068BB" w:rsidP="00E57FE7">
                                  <w:pPr>
                                    <w:pStyle w:val="afe"/>
                                  </w:pPr>
                                  <w:proofErr w:type="gramStart"/>
                                  <w:r w:rsidRPr="000068BB">
                                    <w:t xml:space="preserve">{{ </w:t>
                                  </w:r>
                                  <w:proofErr w:type="spellStart"/>
                                  <w:r w:rsidRPr="000068BB">
                                    <w:t>r</w:t>
                                  </w:r>
                                  <w:proofErr w:type="gramEnd"/>
                                  <w:r w:rsidRPr="000068BB">
                                    <w:t>_ga</w:t>
                                  </w:r>
                                  <w:proofErr w:type="spellEnd"/>
                                  <w:r w:rsidRPr="000068BB">
                                    <w:t xml:space="preserve"> }}</w:t>
                                  </w:r>
                                </w:p>
                              </w:tc>
                            </w:tr>
                            <w:tr w:rsidR="009612A8" w14:paraId="7D775AF6" w14:textId="77777777" w:rsidTr="009612A8">
                              <w:trPr>
                                <w:trHeight w:val="198"/>
                              </w:trPr>
                              <w:tc>
                                <w:tcPr>
                                  <w:tcW w:w="2093" w:type="dxa"/>
                                </w:tcPr>
                                <w:p w14:paraId="3FFAD780" w14:textId="364A30C0" w:rsidR="00D749E1" w:rsidRDefault="00D749E1" w:rsidP="00E57FE7">
                                  <w:pPr>
                                    <w:pStyle w:val="afe"/>
                                  </w:pPr>
                                  <w:r>
                                    <w:t>Root Opening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152A237E" w14:textId="0ABB162A" w:rsidR="00D749E1" w:rsidRDefault="000068BB" w:rsidP="00E57FE7">
                                  <w:pPr>
                                    <w:pStyle w:val="afe"/>
                                  </w:pP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_ro_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na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} N/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A  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_ro_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pass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} 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Pass  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_ro_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fail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} Fail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14:paraId="0CA05206" w14:textId="4C38B46D" w:rsidR="00D749E1" w:rsidRDefault="000068BB" w:rsidP="00E57FE7">
                                  <w:pPr>
                                    <w:pStyle w:val="afe"/>
                                  </w:pPr>
                                  <w:proofErr w:type="gramStart"/>
                                  <w:r w:rsidRPr="000068BB">
                                    <w:t xml:space="preserve">{{ </w:t>
                                  </w:r>
                                  <w:proofErr w:type="spellStart"/>
                                  <w:r w:rsidRPr="000068BB">
                                    <w:t>r</w:t>
                                  </w:r>
                                  <w:proofErr w:type="gramEnd"/>
                                  <w:r w:rsidRPr="000068BB">
                                    <w:t>_ro</w:t>
                                  </w:r>
                                  <w:proofErr w:type="spellEnd"/>
                                  <w:r w:rsidRPr="000068BB">
                                    <w:t xml:space="preserve"> }}</w:t>
                                  </w:r>
                                </w:p>
                              </w:tc>
                            </w:tr>
                            <w:tr w:rsidR="009612A8" w14:paraId="7C907FD4" w14:textId="77777777" w:rsidTr="009612A8">
                              <w:trPr>
                                <w:trHeight w:val="260"/>
                              </w:trPr>
                              <w:tc>
                                <w:tcPr>
                                  <w:tcW w:w="2093" w:type="dxa"/>
                                </w:tcPr>
                                <w:p w14:paraId="66E984B4" w14:textId="14E158A0" w:rsidR="00D749E1" w:rsidRDefault="00D749E1" w:rsidP="00E57FE7">
                                  <w:pPr>
                                    <w:pStyle w:val="afe"/>
                                  </w:pPr>
                                  <w:r>
                                    <w:t>Root Face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2794D89D" w14:textId="1B183680" w:rsidR="00D749E1" w:rsidRDefault="000068BB" w:rsidP="00E57FE7">
                                  <w:pPr>
                                    <w:pStyle w:val="afe"/>
                                  </w:pP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_rf_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na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} N/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A  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_rf_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pass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} 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Pass  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_rf_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fail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} Fail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14:paraId="1446D61B" w14:textId="3E7D499A" w:rsidR="00D749E1" w:rsidRDefault="000068BB" w:rsidP="00E57FE7">
                                  <w:pPr>
                                    <w:pStyle w:val="afe"/>
                                  </w:pPr>
                                  <w:proofErr w:type="gramStart"/>
                                  <w:r w:rsidRPr="000068BB">
                                    <w:t xml:space="preserve">{{ </w:t>
                                  </w:r>
                                  <w:proofErr w:type="spellStart"/>
                                  <w:r w:rsidRPr="000068BB">
                                    <w:t>r</w:t>
                                  </w:r>
                                  <w:proofErr w:type="gramEnd"/>
                                  <w:r w:rsidRPr="000068BB">
                                    <w:t>_rf</w:t>
                                  </w:r>
                                  <w:proofErr w:type="spellEnd"/>
                                  <w:r w:rsidRPr="000068BB">
                                    <w:t xml:space="preserve"> }}</w:t>
                                  </w:r>
                                </w:p>
                              </w:tc>
                            </w:tr>
                            <w:tr w:rsidR="009612A8" w14:paraId="7BAF90D7" w14:textId="77777777" w:rsidTr="009612A8">
                              <w:trPr>
                                <w:trHeight w:val="334"/>
                              </w:trPr>
                              <w:tc>
                                <w:tcPr>
                                  <w:tcW w:w="2093" w:type="dxa"/>
                                </w:tcPr>
                                <w:p w14:paraId="4E84E6CB" w14:textId="50BBD572" w:rsidR="00D749E1" w:rsidRDefault="009612A8" w:rsidP="00E57FE7">
                                  <w:pPr>
                                    <w:pStyle w:val="afe"/>
                                  </w:pPr>
                                  <w:r>
                                    <w:t>C</w:t>
                                  </w:r>
                                  <w:r w:rsidR="00D749E1">
                                    <w:t>leaning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5B96E079" w14:textId="5DBA6E81" w:rsidR="00D749E1" w:rsidRDefault="000068BB" w:rsidP="00E57FE7">
                                  <w:pPr>
                                    <w:pStyle w:val="afe"/>
                                  </w:pP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_cl_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na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} N/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A  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_cl_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pass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} 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Pass  {{ </w:t>
                                  </w:r>
                                  <w:proofErr w:type="spell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_cl_</w:t>
                                  </w:r>
                                  <w:proofErr w:type="gramStart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fail</w:t>
                                  </w:r>
                                  <w:proofErr w:type="spell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0068BB">
                                    <w:rPr>
                                      <w:rFonts w:ascii="Segoe UI Symbol" w:hAnsi="Segoe UI Symbol" w:cs="Segoe UI Symbol"/>
                                    </w:rPr>
                                    <w:t>} Fail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14:paraId="462E5CEC" w14:textId="1F76E4D8" w:rsidR="00D749E1" w:rsidRDefault="000068BB" w:rsidP="00E57FE7">
                                  <w:pPr>
                                    <w:pStyle w:val="afe"/>
                                  </w:pPr>
                                  <w:proofErr w:type="gramStart"/>
                                  <w:r w:rsidRPr="000068BB">
                                    <w:t xml:space="preserve">{{ </w:t>
                                  </w:r>
                                  <w:proofErr w:type="spellStart"/>
                                  <w:r w:rsidRPr="000068BB">
                                    <w:t>r</w:t>
                                  </w:r>
                                  <w:proofErr w:type="gramEnd"/>
                                  <w:r w:rsidRPr="000068BB">
                                    <w:t>_cl</w:t>
                                  </w:r>
                                  <w:proofErr w:type="spellEnd"/>
                                  <w:r w:rsidRPr="000068BB">
                                    <w:t xml:space="preserve"> }}</w:t>
                                  </w:r>
                                </w:p>
                              </w:tc>
                            </w:tr>
                          </w:tbl>
                          <w:p w14:paraId="09E96940" w14:textId="235ABE6B" w:rsidR="00D749E1" w:rsidRDefault="00D749E1"/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8933F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21.5pt;margin-top:6.3pt;width:347.1pt;height:201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" stroked="f">
                <v:textbox>
                  <w:txbxContent>
                    <w:tbl>
                      <w:tblPr>
                        <w:tblStyle w:val="af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093"/>
                        <w:gridCol w:w="2551"/>
                        <w:gridCol w:w="2127"/>
                      </w:tblGrid>
                      <w:tr w:rsidR="009612A8" w14:paraId="06A45573" w14:textId="77777777" w:rsidTr="0093358F">
                        <w:tc>
                          <w:tcPr>
                            <w:tcW w:w="2093" w:type="dxa"/>
                            <w:shd w:val="clear" w:color="auto" w:fill="92D050"/>
                          </w:tcPr>
                          <w:p w14:paraId="28CB749F" w14:textId="5C258917" w:rsidR="00D749E1" w:rsidRPr="00E57FE7" w:rsidRDefault="00D749E1" w:rsidP="00E57FE7">
                            <w:pPr>
                              <w:pStyle w:val="afe"/>
                              <w:jc w:val="center"/>
                            </w:pPr>
                            <w:r w:rsidRPr="00E57FE7">
                              <w:t>Checklist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92D050"/>
                          </w:tcPr>
                          <w:p w14:paraId="2045D127" w14:textId="2B2622DF" w:rsidR="00D749E1" w:rsidRPr="00E57FE7" w:rsidRDefault="00D749E1" w:rsidP="00E57FE7">
                            <w:pPr>
                              <w:pStyle w:val="afe"/>
                              <w:jc w:val="center"/>
                            </w:pPr>
                            <w:r w:rsidRPr="00E57FE7">
                              <w:t>Result</w:t>
                            </w:r>
                          </w:p>
                        </w:tc>
                        <w:tc>
                          <w:tcPr>
                            <w:tcW w:w="2127" w:type="dxa"/>
                            <w:shd w:val="clear" w:color="auto" w:fill="92D050"/>
                          </w:tcPr>
                          <w:p w14:paraId="31759365" w14:textId="5E7B1DDE" w:rsidR="00D749E1" w:rsidRPr="00E57FE7" w:rsidRDefault="00D749E1" w:rsidP="00E57FE7">
                            <w:pPr>
                              <w:pStyle w:val="afe"/>
                              <w:jc w:val="center"/>
                            </w:pPr>
                            <w:r w:rsidRPr="00E57FE7">
                              <w:t>Remar</w:t>
                            </w:r>
                            <w:r w:rsidR="00E57FE7" w:rsidRPr="00E57FE7">
                              <w:t>ks</w:t>
                            </w:r>
                          </w:p>
                        </w:tc>
                      </w:tr>
                      <w:tr w:rsidR="009612A8" w14:paraId="47771F5C" w14:textId="77777777" w:rsidTr="009612A8">
                        <w:tc>
                          <w:tcPr>
                            <w:tcW w:w="2093" w:type="dxa"/>
                          </w:tcPr>
                          <w:p w14:paraId="696EC264" w14:textId="4778DA9E" w:rsidR="00D749E1" w:rsidRDefault="00D749E1" w:rsidP="00E57FE7">
                            <w:pPr>
                              <w:pStyle w:val="afe"/>
                            </w:pPr>
                            <w:r>
                              <w:t>Groove Angle (60*)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59245736" w14:textId="39C30365" w:rsidR="00D749E1" w:rsidRDefault="000068BB" w:rsidP="00E57FE7">
                            <w:pPr>
                              <w:pStyle w:val="afe"/>
                            </w:pP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_ga_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na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} N/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A  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_ga_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pass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} 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Pass  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_ga_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fail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} Fail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14:paraId="62328722" w14:textId="36A0A121" w:rsidR="00D749E1" w:rsidRDefault="000068BB" w:rsidP="00E57FE7">
                            <w:pPr>
                              <w:pStyle w:val="afe"/>
                            </w:pPr>
                            <w:proofErr w:type="gramStart"/>
                            <w:r w:rsidRPr="000068BB">
                              <w:t xml:space="preserve">{{ </w:t>
                            </w:r>
                            <w:proofErr w:type="spellStart"/>
                            <w:r w:rsidRPr="000068BB">
                              <w:t>r</w:t>
                            </w:r>
                            <w:proofErr w:type="gramEnd"/>
                            <w:r w:rsidRPr="000068BB">
                              <w:t>_ga</w:t>
                            </w:r>
                            <w:proofErr w:type="spellEnd"/>
                            <w:r w:rsidRPr="000068BB">
                              <w:t xml:space="preserve"> }}</w:t>
                            </w:r>
                          </w:p>
                        </w:tc>
                      </w:tr>
                      <w:tr w:rsidR="009612A8" w14:paraId="7D775AF6" w14:textId="77777777" w:rsidTr="009612A8">
                        <w:trPr>
                          <w:trHeight w:val="198"/>
                        </w:trPr>
                        <w:tc>
                          <w:tcPr>
                            <w:tcW w:w="2093" w:type="dxa"/>
                          </w:tcPr>
                          <w:p w14:paraId="3FFAD780" w14:textId="364A30C0" w:rsidR="00D749E1" w:rsidRDefault="00D749E1" w:rsidP="00E57FE7">
                            <w:pPr>
                              <w:pStyle w:val="afe"/>
                            </w:pPr>
                            <w:r>
                              <w:t>Root Opening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152A237E" w14:textId="0ABB162A" w:rsidR="00D749E1" w:rsidRDefault="000068BB" w:rsidP="00E57FE7">
                            <w:pPr>
                              <w:pStyle w:val="afe"/>
                            </w:pP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_ro_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na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} N/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A  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_ro_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pass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} 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Pass  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_ro_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fail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} Fail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14:paraId="0CA05206" w14:textId="4C38B46D" w:rsidR="00D749E1" w:rsidRDefault="000068BB" w:rsidP="00E57FE7">
                            <w:pPr>
                              <w:pStyle w:val="afe"/>
                            </w:pPr>
                            <w:proofErr w:type="gramStart"/>
                            <w:r w:rsidRPr="000068BB">
                              <w:t xml:space="preserve">{{ </w:t>
                            </w:r>
                            <w:proofErr w:type="spellStart"/>
                            <w:r w:rsidRPr="000068BB">
                              <w:t>r</w:t>
                            </w:r>
                            <w:proofErr w:type="gramEnd"/>
                            <w:r w:rsidRPr="000068BB">
                              <w:t>_ro</w:t>
                            </w:r>
                            <w:proofErr w:type="spellEnd"/>
                            <w:r w:rsidRPr="000068BB">
                              <w:t xml:space="preserve"> }}</w:t>
                            </w:r>
                          </w:p>
                        </w:tc>
                      </w:tr>
                      <w:tr w:rsidR="009612A8" w14:paraId="7C907FD4" w14:textId="77777777" w:rsidTr="009612A8">
                        <w:trPr>
                          <w:trHeight w:val="260"/>
                        </w:trPr>
                        <w:tc>
                          <w:tcPr>
                            <w:tcW w:w="2093" w:type="dxa"/>
                          </w:tcPr>
                          <w:p w14:paraId="66E984B4" w14:textId="14E158A0" w:rsidR="00D749E1" w:rsidRDefault="00D749E1" w:rsidP="00E57FE7">
                            <w:pPr>
                              <w:pStyle w:val="afe"/>
                            </w:pPr>
                            <w:r>
                              <w:t>Root Face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2794D89D" w14:textId="1B183680" w:rsidR="00D749E1" w:rsidRDefault="000068BB" w:rsidP="00E57FE7">
                            <w:pPr>
                              <w:pStyle w:val="afe"/>
                            </w:pP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_rf_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na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} N/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A  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_rf_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pass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} 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Pass  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_rf_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fail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} Fail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14:paraId="1446D61B" w14:textId="3E7D499A" w:rsidR="00D749E1" w:rsidRDefault="000068BB" w:rsidP="00E57FE7">
                            <w:pPr>
                              <w:pStyle w:val="afe"/>
                            </w:pPr>
                            <w:proofErr w:type="gramStart"/>
                            <w:r w:rsidRPr="000068BB">
                              <w:t xml:space="preserve">{{ </w:t>
                            </w:r>
                            <w:proofErr w:type="spellStart"/>
                            <w:r w:rsidRPr="000068BB">
                              <w:t>r</w:t>
                            </w:r>
                            <w:proofErr w:type="gramEnd"/>
                            <w:r w:rsidRPr="000068BB">
                              <w:t>_rf</w:t>
                            </w:r>
                            <w:proofErr w:type="spellEnd"/>
                            <w:r w:rsidRPr="000068BB">
                              <w:t xml:space="preserve"> }}</w:t>
                            </w:r>
                          </w:p>
                        </w:tc>
                      </w:tr>
                      <w:tr w:rsidR="009612A8" w14:paraId="7BAF90D7" w14:textId="77777777" w:rsidTr="009612A8">
                        <w:trPr>
                          <w:trHeight w:val="334"/>
                        </w:trPr>
                        <w:tc>
                          <w:tcPr>
                            <w:tcW w:w="2093" w:type="dxa"/>
                          </w:tcPr>
                          <w:p w14:paraId="4E84E6CB" w14:textId="50BBD572" w:rsidR="00D749E1" w:rsidRDefault="009612A8" w:rsidP="00E57FE7">
                            <w:pPr>
                              <w:pStyle w:val="afe"/>
                            </w:pPr>
                            <w:r>
                              <w:t>C</w:t>
                            </w:r>
                            <w:r w:rsidR="00D749E1">
                              <w:t>leaning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5B96E079" w14:textId="5DBA6E81" w:rsidR="00D749E1" w:rsidRDefault="000068BB" w:rsidP="00E57FE7">
                            <w:pPr>
                              <w:pStyle w:val="afe"/>
                            </w:pP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_cl_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na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} N/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A  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_cl_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pass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} 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Pass  {{ </w:t>
                            </w:r>
                            <w:proofErr w:type="spell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_cl_</w:t>
                            </w:r>
                            <w:proofErr w:type="gramStart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fail</w:t>
                            </w:r>
                            <w:proofErr w:type="spell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0068BB">
                              <w:rPr>
                                <w:rFonts w:ascii="Segoe UI Symbol" w:hAnsi="Segoe UI Symbol" w:cs="Segoe UI Symbol"/>
                              </w:rPr>
                              <w:t>} Fail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14:paraId="462E5CEC" w14:textId="1F76E4D8" w:rsidR="00D749E1" w:rsidRDefault="000068BB" w:rsidP="00E57FE7">
                            <w:pPr>
                              <w:pStyle w:val="afe"/>
                            </w:pPr>
                            <w:proofErr w:type="gramStart"/>
                            <w:r w:rsidRPr="000068BB">
                              <w:t xml:space="preserve">{{ </w:t>
                            </w:r>
                            <w:proofErr w:type="spellStart"/>
                            <w:r w:rsidRPr="000068BB">
                              <w:t>r</w:t>
                            </w:r>
                            <w:proofErr w:type="gramEnd"/>
                            <w:r w:rsidRPr="000068BB">
                              <w:t>_cl</w:t>
                            </w:r>
                            <w:proofErr w:type="spellEnd"/>
                            <w:r w:rsidRPr="000068BB">
                              <w:t xml:space="preserve"> }}</w:t>
                            </w:r>
                          </w:p>
                        </w:tc>
                      </w:tr>
                    </w:tbl>
                    <w:p w14:paraId="09E96940" w14:textId="235ABE6B" w:rsidR="00D749E1" w:rsidRDefault="00D749E1"/>
                  </w:txbxContent>
                </v:textbox>
                <w10:wrap type="square"/>
              </v:shape>
            </w:pict>
          </mc:Fallback>
        </mc:AlternateContent>
      </w:r>
      <w:r w:rsidR="008720A6" w:rsidRPr="007C5C4D">
        <w:rPr>
          <w:rFonts w:asciiTheme="majorHAnsi" w:hAnsiTheme="majorHAnsi" w:cstheme="majorHAnsi"/>
          <w:noProof/>
          <w:sz w:val="22"/>
        </w:rPr>
        <w:drawing>
          <wp:anchor distT="0" distB="0" distL="114300" distR="114300" simplePos="0" relativeHeight="251654144" behindDoc="0" locked="0" layoutInCell="1" allowOverlap="1" wp14:anchorId="58D1E197" wp14:editId="57E0E834">
            <wp:simplePos x="0" y="0"/>
            <wp:positionH relativeFrom="column">
              <wp:posOffset>-17109</wp:posOffset>
            </wp:positionH>
            <wp:positionV relativeFrom="paragraph">
              <wp:posOffset>45976</wp:posOffset>
            </wp:positionV>
            <wp:extent cx="2625394" cy="1575634"/>
            <wp:effectExtent l="0" t="0" r="3810" b="5715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589"/>
                    <a:stretch/>
                  </pic:blipFill>
                  <pic:spPr bwMode="auto">
                    <a:xfrm>
                      <a:off x="0" y="0"/>
                      <a:ext cx="2625394" cy="1575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37ACC" w14:textId="2300046B" w:rsidR="00280BE2" w:rsidRPr="007C5C4D" w:rsidRDefault="00D749E1" w:rsidP="003F06D7">
      <w:pPr>
        <w:spacing w:after="0" w:line="228" w:lineRule="auto"/>
        <w:rPr>
          <w:rFonts w:asciiTheme="majorHAnsi" w:hAnsiTheme="majorHAnsi" w:cstheme="majorHAnsi"/>
          <w:sz w:val="22"/>
        </w:rPr>
      </w:pPr>
      <w:r w:rsidRPr="007C5C4D">
        <w:rPr>
          <w:rFonts w:asciiTheme="majorHAnsi" w:hAnsiTheme="majorHAnsi" w:cstheme="majorHAnsi"/>
          <w:sz w:val="22"/>
        </w:rPr>
        <w:t xml:space="preserve">                                                                              </w:t>
      </w:r>
    </w:p>
    <w:p w14:paraId="3255C915" w14:textId="46B8BEBF" w:rsidR="00280BE2" w:rsidRPr="007C5C4D" w:rsidRDefault="00280BE2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p w14:paraId="1F495B22" w14:textId="23496A58" w:rsidR="00280BE2" w:rsidRPr="007C5C4D" w:rsidRDefault="00280BE2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p w14:paraId="35446964" w14:textId="43465C0D" w:rsidR="00280BE2" w:rsidRPr="007C5C4D" w:rsidRDefault="00280BE2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p w14:paraId="4123F2CF" w14:textId="1B26D913" w:rsidR="00280BE2" w:rsidRPr="007C5C4D" w:rsidRDefault="00280BE2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p w14:paraId="3C627AA1" w14:textId="09F8C9CA" w:rsidR="00280BE2" w:rsidRPr="007C5C4D" w:rsidRDefault="004D5B07" w:rsidP="003F06D7">
      <w:pPr>
        <w:spacing w:after="0" w:line="228" w:lineRule="auto"/>
        <w:rPr>
          <w:rFonts w:asciiTheme="majorHAnsi" w:hAnsiTheme="majorHAnsi" w:cstheme="majorHAnsi"/>
          <w:sz w:val="22"/>
        </w:rPr>
      </w:pPr>
      <w:r w:rsidRPr="007C5C4D">
        <w:rPr>
          <w:rFonts w:asciiTheme="majorHAnsi" w:hAnsiTheme="majorHAnsi" w:cstheme="majorHAnsi"/>
          <w:sz w:val="22"/>
        </w:rPr>
        <w:t xml:space="preserve">                                           </w:t>
      </w:r>
    </w:p>
    <w:p w14:paraId="18080431" w14:textId="25A54A6B" w:rsidR="00280BE2" w:rsidRPr="007C5C4D" w:rsidRDefault="00280BE2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p w14:paraId="302F593E" w14:textId="52043EC4" w:rsidR="00280BE2" w:rsidRPr="007C5C4D" w:rsidRDefault="00280BE2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p w14:paraId="6A434EC5" w14:textId="45E92A35" w:rsidR="00280BE2" w:rsidRPr="007C5C4D" w:rsidRDefault="00280BE2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p w14:paraId="40F936BE" w14:textId="3BE18744" w:rsidR="000B552A" w:rsidRDefault="000B552A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  <w:r w:rsidRPr="007C5C4D">
        <w:rPr>
          <w:rFonts w:asciiTheme="majorHAnsi" w:hAnsiTheme="majorHAnsi" w:cstheme="majorHAnsi"/>
          <w:b/>
          <w:bCs/>
          <w:color w:val="FF0000"/>
          <w:sz w:val="22"/>
        </w:rPr>
        <w:t>Re-drying</w:t>
      </w:r>
      <w:r w:rsidRPr="007C5C4D">
        <w:rPr>
          <w:rFonts w:asciiTheme="majorHAnsi" w:hAnsiTheme="majorHAnsi" w:cstheme="majorHAnsi"/>
          <w:color w:val="FF0000"/>
          <w:sz w:val="22"/>
        </w:rPr>
        <w:t xml:space="preserve"> </w:t>
      </w:r>
      <w:r w:rsidRPr="007C5C4D">
        <w:rPr>
          <w:rFonts w:asciiTheme="majorHAnsi" w:hAnsiTheme="majorHAnsi" w:cstheme="majorHAnsi"/>
          <w:sz w:val="22"/>
        </w:rPr>
        <w:t xml:space="preserve">SMAW-Dry </w:t>
      </w:r>
      <w:proofErr w:type="spellStart"/>
      <w:proofErr w:type="gramStart"/>
      <w:r w:rsidRPr="007C5C4D">
        <w:rPr>
          <w:rFonts w:asciiTheme="majorHAnsi" w:hAnsiTheme="majorHAnsi" w:cstheme="majorHAnsi"/>
          <w:sz w:val="22"/>
        </w:rPr>
        <w:t>temp.of</w:t>
      </w:r>
      <w:proofErr w:type="spellEnd"/>
      <w:proofErr w:type="gramEnd"/>
      <w:r w:rsidRPr="007C5C4D">
        <w:rPr>
          <w:rFonts w:asciiTheme="majorHAnsi" w:hAnsiTheme="majorHAnsi" w:cstheme="majorHAnsi"/>
          <w:sz w:val="22"/>
        </w:rPr>
        <w:t xml:space="preserve"> electrode 300 °C - 400 °C at 1 hr. and </w:t>
      </w:r>
      <w:proofErr w:type="gramStart"/>
      <w:r w:rsidRPr="007C5C4D">
        <w:rPr>
          <w:rFonts w:asciiTheme="majorHAnsi" w:hAnsiTheme="majorHAnsi" w:cstheme="majorHAnsi"/>
          <w:b/>
          <w:bCs/>
          <w:color w:val="FF0000"/>
          <w:sz w:val="22"/>
        </w:rPr>
        <w:t>Keeping</w:t>
      </w:r>
      <w:proofErr w:type="gramEnd"/>
      <w:r w:rsidRPr="007C5C4D">
        <w:rPr>
          <w:rFonts w:asciiTheme="majorHAnsi" w:hAnsiTheme="majorHAnsi" w:cstheme="majorHAnsi"/>
          <w:b/>
          <w:bCs/>
          <w:color w:val="FF0000"/>
          <w:sz w:val="22"/>
        </w:rPr>
        <w:t xml:space="preserve"> at 120-135 °C all </w:t>
      </w:r>
      <w:proofErr w:type="gramStart"/>
      <w:r w:rsidRPr="007C5C4D">
        <w:rPr>
          <w:rFonts w:asciiTheme="majorHAnsi" w:hAnsiTheme="majorHAnsi" w:cstheme="majorHAnsi"/>
          <w:b/>
          <w:bCs/>
          <w:color w:val="FF0000"/>
          <w:sz w:val="22"/>
        </w:rPr>
        <w:t>time</w:t>
      </w:r>
      <w:r w:rsidRPr="007C5C4D">
        <w:rPr>
          <w:rFonts w:asciiTheme="majorHAnsi" w:hAnsiTheme="majorHAnsi" w:cstheme="majorHAnsi"/>
          <w:color w:val="FF0000"/>
          <w:sz w:val="22"/>
        </w:rPr>
        <w:t xml:space="preserve"> </w:t>
      </w:r>
      <w:r w:rsidRPr="007C5C4D">
        <w:rPr>
          <w:rFonts w:asciiTheme="majorHAnsi" w:hAnsiTheme="majorHAnsi" w:cstheme="majorHAnsi"/>
          <w:sz w:val="22"/>
        </w:rPr>
        <w:t>.</w:t>
      </w:r>
      <w:proofErr w:type="gramEnd"/>
      <w:r w:rsidRPr="007C5C4D">
        <w:rPr>
          <w:rFonts w:asciiTheme="majorHAnsi" w:hAnsiTheme="majorHAnsi" w:cstheme="majorHAnsi"/>
          <w:sz w:val="22"/>
        </w:rPr>
        <w:t xml:space="preserve"> </w:t>
      </w:r>
      <w:r w:rsidRPr="007C5C4D">
        <w:rPr>
          <w:rFonts w:ascii="Segoe UI Symbol" w:hAnsi="Segoe UI Symbol" w:cs="Segoe UI Symbol"/>
          <w:color w:val="000000" w:themeColor="text1"/>
          <w:sz w:val="22"/>
        </w:rPr>
        <w:t>☐</w:t>
      </w:r>
      <w:r w:rsidRPr="007C5C4D">
        <w:rPr>
          <w:rFonts w:asciiTheme="majorHAnsi" w:hAnsiTheme="majorHAnsi" w:cstheme="majorHAnsi"/>
          <w:color w:val="000000" w:themeColor="text1"/>
          <w:sz w:val="22"/>
        </w:rPr>
        <w:t xml:space="preserve"> N/A   </w:t>
      </w:r>
      <w:r w:rsidRPr="007C5C4D">
        <w:rPr>
          <w:rFonts w:ascii="Segoe UI Symbol" w:hAnsi="Segoe UI Symbol" w:cs="Segoe UI Symbol"/>
          <w:color w:val="000000" w:themeColor="text1"/>
          <w:sz w:val="22"/>
        </w:rPr>
        <w:t>☐</w:t>
      </w:r>
      <w:r w:rsidRPr="007C5C4D">
        <w:rPr>
          <w:rFonts w:asciiTheme="majorHAnsi" w:hAnsiTheme="majorHAnsi" w:cstheme="majorHAnsi"/>
          <w:color w:val="000000" w:themeColor="text1"/>
          <w:sz w:val="22"/>
        </w:rPr>
        <w:t xml:space="preserve"> Pass   </w:t>
      </w:r>
      <w:r w:rsidRPr="007C5C4D">
        <w:rPr>
          <w:rFonts w:ascii="Segoe UI Symbol" w:hAnsi="Segoe UI Symbol" w:cs="Segoe UI Symbol"/>
          <w:color w:val="000000" w:themeColor="text1"/>
          <w:sz w:val="22"/>
        </w:rPr>
        <w:t>☐</w:t>
      </w:r>
      <w:r w:rsidRPr="007C5C4D">
        <w:rPr>
          <w:rFonts w:asciiTheme="majorHAnsi" w:hAnsiTheme="majorHAnsi" w:cstheme="majorHAnsi"/>
          <w:color w:val="000000" w:themeColor="text1"/>
          <w:sz w:val="22"/>
        </w:rPr>
        <w:t xml:space="preserve"> Fail</w:t>
      </w:r>
    </w:p>
    <w:p w14:paraId="050C29E5" w14:textId="2D3351A3" w:rsidR="003E0D36" w:rsidRDefault="003E0D36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7FDD3D2F" w14:textId="73792A05" w:rsidR="003E0D36" w:rsidRDefault="003E0D36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27216C2A" w14:textId="2B06C218" w:rsidR="003E0D36" w:rsidRDefault="003E0D36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406905AE" w14:textId="21ADE0CC" w:rsidR="003E0D36" w:rsidRDefault="000068BB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  <w:r w:rsidRPr="007C5C4D">
        <w:rPr>
          <w:rFonts w:asciiTheme="majorHAnsi" w:hAnsiTheme="majorHAnsi" w:cstheme="majorHAnsi"/>
          <w:noProof/>
          <w:sz w:val="22"/>
        </w:rPr>
        <mc:AlternateContent>
          <mc:Choice Requires="wps">
            <w:drawing>
              <wp:anchor distT="118745" distB="118745" distL="114300" distR="114300" simplePos="0" relativeHeight="251673600" behindDoc="0" locked="0" layoutInCell="0" allowOverlap="1" wp14:anchorId="399C2F03" wp14:editId="5599A41C">
                <wp:simplePos x="0" y="0"/>
                <wp:positionH relativeFrom="column">
                  <wp:posOffset>2808750</wp:posOffset>
                </wp:positionH>
                <wp:positionV relativeFrom="paragraph">
                  <wp:posOffset>52498</wp:posOffset>
                </wp:positionV>
                <wp:extent cx="4249772" cy="848299"/>
                <wp:effectExtent l="0" t="0" r="0" b="0"/>
                <wp:wrapNone/>
                <wp:docPr id="69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9772" cy="848299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677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36"/>
                              <w:gridCol w:w="2835"/>
                            </w:tblGrid>
                            <w:tr w:rsidR="00DD0A7D" w14:paraId="747B8065" w14:textId="77777777" w:rsidTr="00DD0A7D">
                              <w:trPr>
                                <w:trHeight w:val="333"/>
                              </w:trPr>
                              <w:tc>
                                <w:tcPr>
                                  <w:tcW w:w="3936" w:type="dxa"/>
                                  <w:shd w:val="clear" w:color="auto" w:fill="FFC000"/>
                                </w:tcPr>
                                <w:p w14:paraId="38D9EC44" w14:textId="375FA5E7" w:rsidR="00DD0A7D" w:rsidRDefault="00DD0A7D" w:rsidP="00DD0A7D">
                                  <w:pPr>
                                    <w:pStyle w:val="afe"/>
                                  </w:pPr>
                                  <w:r>
                                    <w:t xml:space="preserve">Preheat Temperature, Minimum 21 </w:t>
                                  </w:r>
                                  <w:r w:rsidRPr="00DD0A7D">
                                    <w:t>°C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FC000"/>
                                </w:tcPr>
                                <w:p w14:paraId="1B49ACEB" w14:textId="7870890D" w:rsidR="00DD0A7D" w:rsidRDefault="00A637DF" w:rsidP="003D497E">
                                  <w:pPr>
                                    <w:pStyle w:val="afe"/>
                                    <w:jc w:val="center"/>
                                  </w:pPr>
                                  <w:proofErr w:type="gramStart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>_ph_</w:t>
                                  </w:r>
                                  <w:proofErr w:type="gramStart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>na</w:t>
                                  </w:r>
                                  <w:proofErr w:type="spellEnd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>} N/</w:t>
                                  </w:r>
                                  <w:proofErr w:type="gramStart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 xml:space="preserve">A  {{ </w:t>
                                  </w:r>
                                  <w:proofErr w:type="spellStart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>_ph_</w:t>
                                  </w:r>
                                  <w:proofErr w:type="gramStart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>pass</w:t>
                                  </w:r>
                                  <w:proofErr w:type="spellEnd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 xml:space="preserve">} </w:t>
                                  </w:r>
                                  <w:proofErr w:type="gramStart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 xml:space="preserve">Pass  {{ </w:t>
                                  </w:r>
                                  <w:proofErr w:type="spellStart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>c</w:t>
                                  </w:r>
                                  <w:proofErr w:type="gramEnd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>_ph_</w:t>
                                  </w:r>
                                  <w:proofErr w:type="gramStart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>fail</w:t>
                                  </w:r>
                                  <w:proofErr w:type="spellEnd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 xml:space="preserve"> }</w:t>
                                  </w:r>
                                  <w:proofErr w:type="gramEnd"/>
                                  <w:r w:rsidRPr="00A637DF">
                                    <w:rPr>
                                      <w:rFonts w:ascii="Segoe UI Symbol" w:hAnsi="Segoe UI Symbol" w:cs="Segoe UI Symbol"/>
                                    </w:rPr>
                                    <w:t xml:space="preserve">} Fail </w:t>
                                  </w:r>
                                </w:p>
                              </w:tc>
                            </w:tr>
                          </w:tbl>
                          <w:p w14:paraId="00272FBB" w14:textId="25A20AE8" w:rsidR="004D5B07" w:rsidRDefault="004D5B07">
                            <w:pPr>
                              <w:pBdr>
                                <w:left w:val="single" w:sz="12" w:space="9" w:color="4F81BD" w:themeColor="accent1"/>
                              </w:pBd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9C2F03" id="_x0000_s1027" type="#_x0000_t202" style="position:absolute;margin-left:221.15pt;margin-top:4.15pt;width:334.65pt;height:66.8pt;z-index:251673600;visibility:visible;mso-wrap-style:square;mso-width-percent:0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" o:allowincell="f" filled="f" stroked="f">
                <v:textbox>
                  <w:txbxContent>
                    <w:tbl>
                      <w:tblPr>
                        <w:tblStyle w:val="af4"/>
                        <w:tblW w:w="6771" w:type="dxa"/>
                        <w:tblLook w:val="04A0" w:firstRow="1" w:lastRow="0" w:firstColumn="1" w:lastColumn="0" w:noHBand="0" w:noVBand="1"/>
                      </w:tblPr>
                      <w:tblGrid>
                        <w:gridCol w:w="3936"/>
                        <w:gridCol w:w="2835"/>
                      </w:tblGrid>
                      <w:tr w:rsidR="00DD0A7D" w14:paraId="747B8065" w14:textId="77777777" w:rsidTr="00DD0A7D">
                        <w:trPr>
                          <w:trHeight w:val="333"/>
                        </w:trPr>
                        <w:tc>
                          <w:tcPr>
                            <w:tcW w:w="3936" w:type="dxa"/>
                            <w:shd w:val="clear" w:color="auto" w:fill="FFC000"/>
                          </w:tcPr>
                          <w:p w14:paraId="38D9EC44" w14:textId="375FA5E7" w:rsidR="00DD0A7D" w:rsidRDefault="00DD0A7D" w:rsidP="00DD0A7D">
                            <w:pPr>
                              <w:pStyle w:val="afe"/>
                            </w:pPr>
                            <w:r>
                              <w:t xml:space="preserve">Preheat Temperature, Minimum 21 </w:t>
                            </w:r>
                            <w:r w:rsidRPr="00DD0A7D">
                              <w:t>°C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FC000"/>
                          </w:tcPr>
                          <w:p w14:paraId="1B49ACEB" w14:textId="7870890D" w:rsidR="00DD0A7D" w:rsidRDefault="00A637DF" w:rsidP="003D497E">
                            <w:pPr>
                              <w:pStyle w:val="afe"/>
                              <w:jc w:val="center"/>
                            </w:pPr>
                            <w:proofErr w:type="gramStart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 xml:space="preserve">{{ </w:t>
                            </w:r>
                            <w:proofErr w:type="spellStart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>_ph_</w:t>
                            </w:r>
                            <w:proofErr w:type="gramStart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>na</w:t>
                            </w:r>
                            <w:proofErr w:type="spellEnd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>} N/</w:t>
                            </w:r>
                            <w:proofErr w:type="gramStart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 xml:space="preserve">A  {{ </w:t>
                            </w:r>
                            <w:proofErr w:type="spellStart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>_ph_</w:t>
                            </w:r>
                            <w:proofErr w:type="gramStart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>pass</w:t>
                            </w:r>
                            <w:proofErr w:type="spellEnd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 xml:space="preserve">} </w:t>
                            </w:r>
                            <w:proofErr w:type="gramStart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 xml:space="preserve">Pass  {{ </w:t>
                            </w:r>
                            <w:proofErr w:type="spellStart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>c</w:t>
                            </w:r>
                            <w:proofErr w:type="gramEnd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>_ph_</w:t>
                            </w:r>
                            <w:proofErr w:type="gramStart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>fail</w:t>
                            </w:r>
                            <w:proofErr w:type="spellEnd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 xml:space="preserve"> }</w:t>
                            </w:r>
                            <w:proofErr w:type="gramEnd"/>
                            <w:r w:rsidRPr="00A637DF">
                              <w:rPr>
                                <w:rFonts w:ascii="Segoe UI Symbol" w:hAnsi="Segoe UI Symbol" w:cs="Segoe UI Symbol"/>
                              </w:rPr>
                              <w:t xml:space="preserve">} Fail </w:t>
                            </w:r>
                          </w:p>
                        </w:tc>
                      </w:tr>
                    </w:tbl>
                    <w:p w14:paraId="00272FBB" w14:textId="25A20AE8" w:rsidR="004D5B07" w:rsidRDefault="004D5B07">
                      <w:pPr>
                        <w:pBdr>
                          <w:left w:val="single" w:sz="12" w:space="9" w:color="4F81BD" w:themeColor="accent1"/>
                        </w:pBd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14BAB394" w14:textId="3EAE1C76" w:rsidR="003E0D36" w:rsidRDefault="003E0D36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516EDB75" w14:textId="77777777" w:rsidR="003E0D36" w:rsidRDefault="003E0D36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78D33837" w14:textId="77777777" w:rsidR="000068BB" w:rsidRPr="007C5C4D" w:rsidRDefault="000068BB" w:rsidP="003F06D7">
      <w:pPr>
        <w:spacing w:after="0" w:line="228" w:lineRule="auto"/>
        <w:rPr>
          <w:rFonts w:asciiTheme="majorHAnsi" w:hAnsiTheme="majorHAnsi" w:cstheme="majorHAnsi" w:hint="cs"/>
          <w:sz w:val="22"/>
          <w:lang w:bidi="th-TH"/>
        </w:rPr>
      </w:pPr>
    </w:p>
    <w:p w14:paraId="0134CC65" w14:textId="3DB91117" w:rsidR="00F65B63" w:rsidRPr="007C5C4D" w:rsidRDefault="00F65B63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2"/>
        <w:gridCol w:w="1605"/>
        <w:gridCol w:w="1605"/>
        <w:gridCol w:w="1605"/>
        <w:gridCol w:w="1605"/>
        <w:gridCol w:w="2624"/>
      </w:tblGrid>
      <w:tr w:rsidR="00F65B63" w:rsidRPr="007C5C4D" w14:paraId="392C1477" w14:textId="77777777" w:rsidTr="0093358F">
        <w:trPr>
          <w:jc w:val="center"/>
        </w:trPr>
        <w:tc>
          <w:tcPr>
            <w:tcW w:w="1141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6192008D" w14:textId="17E05659" w:rsidR="00F65B63" w:rsidRPr="007C5C4D" w:rsidRDefault="005E6D45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814EFB">
              <w:rPr>
                <w:rStyle w:val="22"/>
                <w:color w:val="000000" w:themeColor="text1"/>
              </w:rPr>
              <w:t>SECTION 2: DURING WELDING CHECK</w:t>
            </w:r>
            <w:r w:rsidRPr="00814EFB">
              <w:rPr>
                <w:rFonts w:asciiTheme="majorHAnsi" w:hAnsiTheme="majorHAnsi" w:cstheme="majorHAnsi"/>
                <w:b/>
                <w:color w:val="000000" w:themeColor="text1"/>
                <w:sz w:val="22"/>
              </w:rPr>
              <w:t xml:space="preserve"> </w:t>
            </w:r>
            <w:r w:rsidRPr="008720A6">
              <w:rPr>
                <w:rFonts w:ascii="TH SarabunPSK" w:hAnsi="TH SarabunPSK" w:cs="TH SarabunPSK"/>
                <w:bCs/>
                <w:sz w:val="22"/>
              </w:rPr>
              <w:t>(</w:t>
            </w:r>
            <w:proofErr w:type="spellStart"/>
            <w:r w:rsidRPr="008720A6">
              <w:rPr>
                <w:rFonts w:ascii="TH SarabunPSK" w:hAnsi="TH SarabunPSK" w:cs="TH SarabunPSK"/>
                <w:bCs/>
                <w:sz w:val="22"/>
              </w:rPr>
              <w:t>ขณะทำการเชื่อม</w:t>
            </w:r>
            <w:proofErr w:type="spellEnd"/>
            <w:r w:rsidRPr="008720A6">
              <w:rPr>
                <w:rFonts w:ascii="TH SarabunPSK" w:hAnsi="TH SarabunPSK" w:cs="TH SarabunPSK"/>
                <w:bCs/>
                <w:sz w:val="22"/>
              </w:rPr>
              <w:t>)</w:t>
            </w:r>
          </w:p>
        </w:tc>
      </w:tr>
      <w:tr w:rsidR="005525F5" w:rsidRPr="007C5C4D" w14:paraId="620627BE" w14:textId="77777777" w:rsidTr="003D497E">
        <w:trPr>
          <w:jc w:val="center"/>
        </w:trPr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02E57125" w14:textId="77777777" w:rsidR="005525F5" w:rsidRPr="007C5C4D" w:rsidRDefault="005525F5" w:rsidP="008F0573">
            <w:pPr>
              <w:spacing w:after="0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7C5C4D">
              <w:rPr>
                <w:rFonts w:asciiTheme="majorHAnsi" w:hAnsiTheme="majorHAnsi" w:cstheme="majorHAnsi"/>
                <w:b/>
                <w:sz w:val="22"/>
              </w:rPr>
              <w:t>Weld</w:t>
            </w:r>
          </w:p>
          <w:p w14:paraId="5B9D8195" w14:textId="37324CD1" w:rsidR="005525F5" w:rsidRPr="007C5C4D" w:rsidRDefault="005525F5" w:rsidP="008F0573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b/>
                <w:sz w:val="22"/>
              </w:rPr>
              <w:t>Pass(es)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27A594DC" w14:textId="77777777" w:rsidR="005525F5" w:rsidRPr="007C5C4D" w:rsidRDefault="005525F5" w:rsidP="009612A8">
            <w:pPr>
              <w:spacing w:after="0"/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7C5C4D">
              <w:rPr>
                <w:rFonts w:asciiTheme="majorHAnsi" w:hAnsiTheme="majorHAnsi" w:cstheme="majorHAnsi"/>
                <w:b/>
                <w:sz w:val="22"/>
              </w:rPr>
              <w:t>Current Type</w:t>
            </w:r>
          </w:p>
          <w:p w14:paraId="28DBB7BF" w14:textId="164C70D3" w:rsidR="005525F5" w:rsidRPr="007C5C4D" w:rsidRDefault="005525F5" w:rsidP="009612A8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b/>
                <w:sz w:val="22"/>
              </w:rPr>
              <w:t>&amp; Polarity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1024DD73" w14:textId="77777777" w:rsidR="005525F5" w:rsidRPr="007C5C4D" w:rsidRDefault="005525F5" w:rsidP="003F06D7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b/>
                <w:sz w:val="22"/>
              </w:rPr>
              <w:t>Current</w:t>
            </w:r>
            <w:r w:rsidRPr="007C5C4D">
              <w:rPr>
                <w:rFonts w:asciiTheme="majorHAnsi" w:hAnsiTheme="majorHAnsi" w:cstheme="majorHAnsi"/>
                <w:b/>
                <w:sz w:val="22"/>
              </w:rPr>
              <w:br/>
              <w:t>(Amps)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71504E0E" w14:textId="77777777" w:rsidR="005525F5" w:rsidRPr="007C5C4D" w:rsidRDefault="005525F5" w:rsidP="003F06D7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b/>
                <w:sz w:val="22"/>
              </w:rPr>
              <w:t>Voltage</w:t>
            </w:r>
            <w:r w:rsidRPr="007C5C4D">
              <w:rPr>
                <w:rFonts w:asciiTheme="majorHAnsi" w:hAnsiTheme="majorHAnsi" w:cstheme="majorHAnsi"/>
                <w:b/>
                <w:sz w:val="22"/>
              </w:rPr>
              <w:br/>
              <w:t>(Volts)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30CF61A7" w14:textId="77777777" w:rsidR="005525F5" w:rsidRPr="007C5C4D" w:rsidRDefault="005525F5" w:rsidP="003F06D7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b/>
                <w:sz w:val="22"/>
              </w:rPr>
              <w:t>Travel Speed</w:t>
            </w:r>
            <w:r w:rsidRPr="007C5C4D">
              <w:rPr>
                <w:rFonts w:asciiTheme="majorHAnsi" w:hAnsiTheme="majorHAnsi" w:cstheme="majorHAnsi"/>
                <w:b/>
                <w:sz w:val="22"/>
              </w:rPr>
              <w:br/>
              <w:t>(mm/min)</w:t>
            </w:r>
          </w:p>
        </w:tc>
        <w:tc>
          <w:tcPr>
            <w:tcW w:w="2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004F6D64" w14:textId="77777777" w:rsidR="005525F5" w:rsidRPr="007C5C4D" w:rsidRDefault="005525F5" w:rsidP="003F06D7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C5C4D">
              <w:rPr>
                <w:rFonts w:asciiTheme="majorHAnsi" w:hAnsiTheme="majorHAnsi" w:cstheme="majorHAnsi"/>
                <w:b/>
                <w:sz w:val="22"/>
              </w:rPr>
              <w:t>Interpass</w:t>
            </w:r>
            <w:proofErr w:type="spellEnd"/>
            <w:r w:rsidRPr="007C5C4D">
              <w:rPr>
                <w:rFonts w:asciiTheme="majorHAnsi" w:hAnsiTheme="majorHAnsi" w:cstheme="majorHAnsi"/>
                <w:b/>
                <w:sz w:val="22"/>
              </w:rPr>
              <w:br/>
              <w:t>Temp (°C)</w:t>
            </w:r>
          </w:p>
          <w:p w14:paraId="1EE2132B" w14:textId="12A0CEB0" w:rsidR="005525F5" w:rsidRPr="007C5C4D" w:rsidRDefault="005525F5" w:rsidP="003F06D7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7C5C4D">
              <w:rPr>
                <w:rFonts w:asciiTheme="majorHAnsi" w:hAnsiTheme="majorHAnsi" w:cstheme="majorHAnsi"/>
                <w:b/>
                <w:bCs/>
                <w:color w:val="FF0000"/>
                <w:sz w:val="22"/>
              </w:rPr>
              <w:t>MAX 260 °C</w:t>
            </w:r>
          </w:p>
        </w:tc>
      </w:tr>
      <w:tr w:rsidR="005525F5" w:rsidRPr="007C5C4D" w14:paraId="07AB734A" w14:textId="77777777" w:rsidTr="003D497E">
        <w:trPr>
          <w:jc w:val="center"/>
        </w:trPr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F9D09" w14:textId="2B596E2B" w:rsidR="005525F5" w:rsidRPr="007C5C4D" w:rsidRDefault="005525F5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>Root Run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99AE8" w14:textId="4EAECCD7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1_type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8AD45" w14:textId="5A1836FF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1_amp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BF49F" w14:textId="22A3AE4E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1_volt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47FAE" w14:textId="47B05942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1_spd }}</w:t>
            </w:r>
          </w:p>
        </w:tc>
        <w:tc>
          <w:tcPr>
            <w:tcW w:w="2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3233C" w14:textId="2E972244" w:rsidR="005525F5" w:rsidRPr="007C5C4D" w:rsidRDefault="000068BB" w:rsidP="003D497E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{{ c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_p1_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pass }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 xml:space="preserve">} 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Pass  {{ c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_p1_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fail }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} Fail</w:t>
            </w:r>
          </w:p>
        </w:tc>
      </w:tr>
      <w:tr w:rsidR="005525F5" w:rsidRPr="007C5C4D" w14:paraId="413E72FC" w14:textId="77777777" w:rsidTr="003D497E">
        <w:trPr>
          <w:jc w:val="center"/>
        </w:trPr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2A417" w14:textId="4704A266" w:rsidR="005525F5" w:rsidRPr="007C5C4D" w:rsidRDefault="005525F5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>Hot</w:t>
            </w:r>
            <w:r w:rsidR="001B4B3D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gramStart"/>
            <w:r w:rsidRPr="007C5C4D">
              <w:rPr>
                <w:rFonts w:asciiTheme="majorHAnsi" w:hAnsiTheme="majorHAnsi" w:cstheme="majorHAnsi"/>
                <w:sz w:val="22"/>
              </w:rPr>
              <w:t>Pass(</w:t>
            </w:r>
            <w:proofErr w:type="gramEnd"/>
            <w:r w:rsidRPr="007C5C4D">
              <w:rPr>
                <w:rFonts w:asciiTheme="majorHAnsi" w:hAnsiTheme="majorHAnsi" w:cstheme="majorHAnsi"/>
                <w:sz w:val="22"/>
              </w:rPr>
              <w:t>Second Layer)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A3EE4" w14:textId="5111428B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2_type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B5360" w14:textId="24ED227F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2_amp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A333D" w14:textId="471EB80E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2_volt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5C68D4" w14:textId="65D0684F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2_spd }}</w:t>
            </w:r>
          </w:p>
        </w:tc>
        <w:tc>
          <w:tcPr>
            <w:tcW w:w="2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E534D" w14:textId="1E02FC08" w:rsidR="005525F5" w:rsidRPr="007C5C4D" w:rsidRDefault="000068BB" w:rsidP="003D497E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{{ c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_p2_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pass }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 xml:space="preserve">} 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Pass  {{ c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_p2_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fail }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} Fail</w:t>
            </w:r>
          </w:p>
        </w:tc>
      </w:tr>
      <w:tr w:rsidR="005525F5" w:rsidRPr="007C5C4D" w14:paraId="6A6CFD65" w14:textId="77777777" w:rsidTr="003D497E">
        <w:trPr>
          <w:jc w:val="center"/>
        </w:trPr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E085D" w14:textId="1D061A92" w:rsidR="005525F5" w:rsidRPr="007C5C4D" w:rsidRDefault="005525F5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>Fill layers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CD130" w14:textId="04D0B644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3_type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1CB2C" w14:textId="72C9D641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3_amp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C1B51" w14:textId="37C98B79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3_volt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0E571" w14:textId="759B0FBA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3_spd }}</w:t>
            </w:r>
          </w:p>
        </w:tc>
        <w:tc>
          <w:tcPr>
            <w:tcW w:w="2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EF2FE" w14:textId="0C101655" w:rsidR="005525F5" w:rsidRPr="007C5C4D" w:rsidRDefault="000068BB" w:rsidP="003D497E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{{ c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_p3_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pass }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 xml:space="preserve">} 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Pass  {{ c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_p3_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fail }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} Fail</w:t>
            </w:r>
          </w:p>
        </w:tc>
      </w:tr>
      <w:tr w:rsidR="005525F5" w:rsidRPr="007C5C4D" w14:paraId="07681CEE" w14:textId="77777777" w:rsidTr="003D497E">
        <w:trPr>
          <w:jc w:val="center"/>
        </w:trPr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20718" w14:textId="616842C2" w:rsidR="005525F5" w:rsidRPr="007C5C4D" w:rsidRDefault="005525F5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>Fill layers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87BD3" w14:textId="10FB3957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4_type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311D6" w14:textId="77B9CF70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4_amp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023D3" w14:textId="092FECC8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4_volt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B0A67" w14:textId="250540EC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4_spd }}</w:t>
            </w:r>
          </w:p>
        </w:tc>
        <w:tc>
          <w:tcPr>
            <w:tcW w:w="2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AE675" w14:textId="50AA7A18" w:rsidR="005525F5" w:rsidRPr="007C5C4D" w:rsidRDefault="000068BB" w:rsidP="003D497E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{{ c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_p4_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pass }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 xml:space="preserve">} 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Pass  {{ c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_p4_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fail }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} Fail</w:t>
            </w:r>
          </w:p>
        </w:tc>
      </w:tr>
      <w:tr w:rsidR="005525F5" w:rsidRPr="007C5C4D" w14:paraId="35D49F66" w14:textId="77777777" w:rsidTr="003D497E">
        <w:trPr>
          <w:jc w:val="center"/>
        </w:trPr>
        <w:tc>
          <w:tcPr>
            <w:tcW w:w="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A84D8" w14:textId="4989C045" w:rsidR="005525F5" w:rsidRPr="007C5C4D" w:rsidRDefault="005525F5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>Cap Layer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CE9BE" w14:textId="27289CD5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5_type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01F7F" w14:textId="37AB752E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5_amp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5468C" w14:textId="27F13415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5_volt }}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0228D" w14:textId="15B8A8F2" w:rsidR="005525F5" w:rsidRPr="007C5C4D" w:rsidRDefault="000068BB" w:rsidP="003F06D7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>{{ p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5_spd }}</w:t>
            </w:r>
          </w:p>
        </w:tc>
        <w:tc>
          <w:tcPr>
            <w:tcW w:w="2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A762E" w14:textId="4394BBBB" w:rsidR="005525F5" w:rsidRPr="007C5C4D" w:rsidRDefault="000068BB" w:rsidP="003D497E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{{ c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_p5_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pass }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 xml:space="preserve">} 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Pass  {{ c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_p5_</w:t>
            </w:r>
            <w:proofErr w:type="gramStart"/>
            <w:r w:rsidRPr="000068BB">
              <w:rPr>
                <w:rFonts w:ascii="Segoe UI Symbol" w:hAnsi="Segoe UI Symbol" w:cs="Segoe UI Symbol"/>
                <w:sz w:val="22"/>
              </w:rPr>
              <w:t>fail }</w:t>
            </w:r>
            <w:proofErr w:type="gramEnd"/>
            <w:r w:rsidRPr="000068BB">
              <w:rPr>
                <w:rFonts w:ascii="Segoe UI Symbol" w:hAnsi="Segoe UI Symbol" w:cs="Segoe UI Symbol"/>
                <w:sz w:val="22"/>
              </w:rPr>
              <w:t>} Fail</w:t>
            </w:r>
          </w:p>
        </w:tc>
      </w:tr>
    </w:tbl>
    <w:p w14:paraId="122FC15F" w14:textId="0D3A5977" w:rsidR="000B552A" w:rsidRPr="007C5C4D" w:rsidRDefault="000B552A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tbl>
      <w:tblPr>
        <w:tblpPr w:leftFromText="180" w:rightFromText="180" w:vertAnchor="text" w:horzAnchor="page" w:tblpX="510" w:tblpY="-38"/>
        <w:tblW w:w="11448" w:type="dxa"/>
        <w:tblLayout w:type="fixed"/>
        <w:tblLook w:val="04A0" w:firstRow="1" w:lastRow="0" w:firstColumn="1" w:lastColumn="0" w:noHBand="0" w:noVBand="1"/>
      </w:tblPr>
      <w:tblGrid>
        <w:gridCol w:w="6629"/>
        <w:gridCol w:w="4819"/>
      </w:tblGrid>
      <w:tr w:rsidR="003D497E" w:rsidRPr="007C5C4D" w14:paraId="5C3D59DE" w14:textId="77777777" w:rsidTr="0093358F">
        <w:tc>
          <w:tcPr>
            <w:tcW w:w="114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071F70F7" w14:textId="77777777" w:rsidR="003D497E" w:rsidRPr="007C5C4D" w:rsidRDefault="003D497E" w:rsidP="003D497E">
            <w:pPr>
              <w:spacing w:after="0"/>
              <w:rPr>
                <w:rFonts w:asciiTheme="majorHAnsi" w:hAnsiTheme="majorHAnsi" w:cstheme="majorHAnsi"/>
                <w:b/>
                <w:sz w:val="22"/>
              </w:rPr>
            </w:pPr>
            <w:r w:rsidRPr="00814EFB">
              <w:rPr>
                <w:rStyle w:val="22"/>
                <w:color w:val="000000" w:themeColor="text1"/>
              </w:rPr>
              <w:lastRenderedPageBreak/>
              <w:t>SECTION 3: AFTER WELDING CHECK</w:t>
            </w:r>
            <w:r w:rsidRPr="00814EFB">
              <w:rPr>
                <w:rFonts w:asciiTheme="majorHAnsi" w:hAnsiTheme="majorHAnsi" w:cstheme="majorHAnsi"/>
                <w:b/>
                <w:color w:val="000000" w:themeColor="text1"/>
                <w:sz w:val="22"/>
              </w:rPr>
              <w:t xml:space="preserve"> </w:t>
            </w:r>
            <w:r w:rsidRPr="007C5C4D">
              <w:rPr>
                <w:rFonts w:asciiTheme="majorHAnsi" w:hAnsiTheme="majorHAnsi" w:cstheme="majorHAnsi"/>
                <w:b/>
                <w:sz w:val="22"/>
              </w:rPr>
              <w:t>(</w:t>
            </w:r>
            <w:proofErr w:type="spellStart"/>
            <w:r w:rsidRPr="007C5C4D">
              <w:rPr>
                <w:rFonts w:ascii="Browallia New" w:hAnsi="Browallia New" w:cs="Browallia New"/>
                <w:b/>
                <w:sz w:val="22"/>
              </w:rPr>
              <w:t>หลังการเชื่อม</w:t>
            </w:r>
            <w:proofErr w:type="spellEnd"/>
            <w:r w:rsidRPr="007C5C4D">
              <w:rPr>
                <w:rFonts w:asciiTheme="majorHAnsi" w:hAnsiTheme="majorHAnsi" w:cstheme="majorHAnsi"/>
                <w:b/>
                <w:sz w:val="22"/>
              </w:rPr>
              <w:t>)</w:t>
            </w:r>
          </w:p>
        </w:tc>
      </w:tr>
      <w:tr w:rsidR="003D497E" w:rsidRPr="007C5C4D" w14:paraId="5DA0E38B" w14:textId="77777777" w:rsidTr="0093358F">
        <w:tc>
          <w:tcPr>
            <w:tcW w:w="6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38AD84F2" w14:textId="77777777" w:rsidR="003D497E" w:rsidRPr="007C5C4D" w:rsidRDefault="003D497E" w:rsidP="003951AA">
            <w:pPr>
              <w:pStyle w:val="afe"/>
            </w:pPr>
            <w:r w:rsidRPr="007C5C4D">
              <w:t>Inspection Item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73D215F2" w14:textId="77777777" w:rsidR="003D497E" w:rsidRPr="007C5C4D" w:rsidRDefault="003D497E" w:rsidP="003951AA">
            <w:pPr>
              <w:pStyle w:val="afe"/>
              <w:jc w:val="center"/>
            </w:pPr>
            <w:r w:rsidRPr="007C5C4D">
              <w:t>Remarks</w:t>
            </w:r>
          </w:p>
        </w:tc>
      </w:tr>
      <w:tr w:rsidR="003D497E" w:rsidRPr="007C5C4D" w14:paraId="345564B6" w14:textId="77777777" w:rsidTr="0093358F">
        <w:tc>
          <w:tcPr>
            <w:tcW w:w="6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62471" w14:textId="638B40DA" w:rsidR="003D497E" w:rsidRPr="007C5C4D" w:rsidRDefault="003D497E" w:rsidP="003951AA">
            <w:pPr>
              <w:pStyle w:val="afe"/>
            </w:pPr>
            <w:r w:rsidRPr="007C5C4D">
              <w:t xml:space="preserve">Visual Inspection             </w:t>
            </w:r>
            <w:proofErr w:type="gramStart"/>
            <w:r w:rsidRPr="007C5C4D">
              <w:t xml:space="preserve"> </w:t>
            </w:r>
            <w:r w:rsidR="003951AA">
              <w:t xml:space="preserve">  </w:t>
            </w:r>
            <w:r w:rsidR="000068BB" w:rsidRPr="000068BB">
              <w:rPr>
                <w:rFonts w:ascii="Segoe UI Symbol" w:hAnsi="Segoe UI Symbol" w:cs="Segoe UI Symbol"/>
              </w:rPr>
              <w:t xml:space="preserve">{{ </w:t>
            </w:r>
            <w:proofErr w:type="spellStart"/>
            <w:r w:rsidR="000068BB" w:rsidRPr="000068BB">
              <w:rPr>
                <w:rFonts w:ascii="Segoe UI Symbol" w:hAnsi="Segoe UI Symbol" w:cs="Segoe UI Symbol"/>
              </w:rPr>
              <w:t>c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>_vi_</w:t>
            </w:r>
            <w:proofErr w:type="gramStart"/>
            <w:r w:rsidR="000068BB" w:rsidRPr="000068BB">
              <w:rPr>
                <w:rFonts w:ascii="Segoe UI Symbol" w:hAnsi="Segoe UI Symbol" w:cs="Segoe UI Symbol"/>
              </w:rPr>
              <w:t>na</w:t>
            </w:r>
            <w:proofErr w:type="spellEnd"/>
            <w:r w:rsidR="000068BB" w:rsidRPr="000068BB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>} N/</w:t>
            </w:r>
            <w:proofErr w:type="gramStart"/>
            <w:r w:rsidR="000068BB" w:rsidRPr="000068BB">
              <w:rPr>
                <w:rFonts w:ascii="Segoe UI Symbol" w:hAnsi="Segoe UI Symbol" w:cs="Segoe UI Symbol"/>
              </w:rPr>
              <w:t xml:space="preserve">A  {{ </w:t>
            </w:r>
            <w:proofErr w:type="spellStart"/>
            <w:r w:rsidR="000068BB" w:rsidRPr="000068BB">
              <w:rPr>
                <w:rFonts w:ascii="Segoe UI Symbol" w:hAnsi="Segoe UI Symbol" w:cs="Segoe UI Symbol"/>
              </w:rPr>
              <w:t>c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>_vi_</w:t>
            </w:r>
            <w:proofErr w:type="gramStart"/>
            <w:r w:rsidR="000068BB" w:rsidRPr="000068BB">
              <w:rPr>
                <w:rFonts w:ascii="Segoe UI Symbol" w:hAnsi="Segoe UI Symbol" w:cs="Segoe UI Symbol"/>
              </w:rPr>
              <w:t>pass</w:t>
            </w:r>
            <w:proofErr w:type="spellEnd"/>
            <w:r w:rsidR="000068BB" w:rsidRPr="000068BB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 xml:space="preserve">} </w:t>
            </w:r>
            <w:proofErr w:type="gramStart"/>
            <w:r w:rsidR="000068BB" w:rsidRPr="000068BB">
              <w:rPr>
                <w:rFonts w:ascii="Segoe UI Symbol" w:hAnsi="Segoe UI Symbol" w:cs="Segoe UI Symbol"/>
              </w:rPr>
              <w:t xml:space="preserve">Pass  {{ </w:t>
            </w:r>
            <w:proofErr w:type="spellStart"/>
            <w:r w:rsidR="000068BB" w:rsidRPr="000068BB">
              <w:rPr>
                <w:rFonts w:ascii="Segoe UI Symbol" w:hAnsi="Segoe UI Symbol" w:cs="Segoe UI Symbol"/>
              </w:rPr>
              <w:t>c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>_vi_</w:t>
            </w:r>
            <w:proofErr w:type="gramStart"/>
            <w:r w:rsidR="000068BB" w:rsidRPr="000068BB">
              <w:rPr>
                <w:rFonts w:ascii="Segoe UI Symbol" w:hAnsi="Segoe UI Symbol" w:cs="Segoe UI Symbol"/>
              </w:rPr>
              <w:t>fail</w:t>
            </w:r>
            <w:proofErr w:type="spellEnd"/>
            <w:r w:rsidR="000068BB" w:rsidRPr="000068BB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>} Fail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0A778" w14:textId="538B029E" w:rsidR="003D497E" w:rsidRPr="007C5C4D" w:rsidRDefault="000068BB" w:rsidP="003D49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 xml:space="preserve">{{ </w:t>
            </w:r>
            <w:proofErr w:type="spellStart"/>
            <w:r w:rsidRPr="000068BB">
              <w:rPr>
                <w:rFonts w:asciiTheme="majorHAnsi" w:hAnsiTheme="majorHAnsi" w:cstheme="majorHAnsi"/>
                <w:sz w:val="22"/>
              </w:rPr>
              <w:t>r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_vi</w:t>
            </w:r>
            <w:proofErr w:type="spellEnd"/>
            <w:r w:rsidRPr="000068BB">
              <w:rPr>
                <w:rFonts w:asciiTheme="majorHAnsi" w:hAnsiTheme="majorHAnsi" w:cstheme="majorHAnsi"/>
                <w:sz w:val="22"/>
              </w:rPr>
              <w:t xml:space="preserve"> }}</w:t>
            </w:r>
          </w:p>
        </w:tc>
      </w:tr>
      <w:tr w:rsidR="003D497E" w:rsidRPr="007C5C4D" w14:paraId="282FF5C1" w14:textId="77777777" w:rsidTr="0093358F">
        <w:tc>
          <w:tcPr>
            <w:tcW w:w="6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5723C" w14:textId="660125FF" w:rsidR="003D497E" w:rsidRPr="007C5C4D" w:rsidRDefault="003D497E" w:rsidP="003951AA">
            <w:pPr>
              <w:pStyle w:val="afe"/>
            </w:pPr>
            <w:r w:rsidRPr="007C5C4D">
              <w:t xml:space="preserve">Post-Weld Dimensions   </w:t>
            </w:r>
            <w:proofErr w:type="gramStart"/>
            <w:r w:rsidRPr="007C5C4D">
              <w:t xml:space="preserve">  </w:t>
            </w:r>
            <w:r w:rsidR="003951AA">
              <w:t xml:space="preserve"> </w:t>
            </w:r>
            <w:r w:rsidR="000068BB" w:rsidRPr="000068BB">
              <w:rPr>
                <w:rFonts w:ascii="Segoe UI Symbol" w:hAnsi="Segoe UI Symbol" w:cs="Segoe UI Symbol"/>
              </w:rPr>
              <w:t xml:space="preserve">{{ </w:t>
            </w:r>
            <w:proofErr w:type="spellStart"/>
            <w:r w:rsidR="000068BB" w:rsidRPr="000068BB">
              <w:rPr>
                <w:rFonts w:ascii="Segoe UI Symbol" w:hAnsi="Segoe UI Symbol" w:cs="Segoe UI Symbol"/>
              </w:rPr>
              <w:t>c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>_dim_</w:t>
            </w:r>
            <w:proofErr w:type="gramStart"/>
            <w:r w:rsidR="000068BB" w:rsidRPr="000068BB">
              <w:rPr>
                <w:rFonts w:ascii="Segoe UI Symbol" w:hAnsi="Segoe UI Symbol" w:cs="Segoe UI Symbol"/>
              </w:rPr>
              <w:t>na</w:t>
            </w:r>
            <w:proofErr w:type="spellEnd"/>
            <w:r w:rsidR="000068BB" w:rsidRPr="000068BB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>} N/</w:t>
            </w:r>
            <w:proofErr w:type="gramStart"/>
            <w:r w:rsidR="000068BB" w:rsidRPr="000068BB">
              <w:rPr>
                <w:rFonts w:ascii="Segoe UI Symbol" w:hAnsi="Segoe UI Symbol" w:cs="Segoe UI Symbol"/>
              </w:rPr>
              <w:t xml:space="preserve">A  {{ </w:t>
            </w:r>
            <w:proofErr w:type="spellStart"/>
            <w:r w:rsidR="000068BB" w:rsidRPr="000068BB">
              <w:rPr>
                <w:rFonts w:ascii="Segoe UI Symbol" w:hAnsi="Segoe UI Symbol" w:cs="Segoe UI Symbol"/>
              </w:rPr>
              <w:t>c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>_dim_</w:t>
            </w:r>
            <w:proofErr w:type="gramStart"/>
            <w:r w:rsidR="000068BB" w:rsidRPr="000068BB">
              <w:rPr>
                <w:rFonts w:ascii="Segoe UI Symbol" w:hAnsi="Segoe UI Symbol" w:cs="Segoe UI Symbol"/>
              </w:rPr>
              <w:t>pass</w:t>
            </w:r>
            <w:proofErr w:type="spellEnd"/>
            <w:r w:rsidR="000068BB" w:rsidRPr="000068BB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 xml:space="preserve">} </w:t>
            </w:r>
            <w:proofErr w:type="gramStart"/>
            <w:r w:rsidR="000068BB" w:rsidRPr="000068BB">
              <w:rPr>
                <w:rFonts w:ascii="Segoe UI Symbol" w:hAnsi="Segoe UI Symbol" w:cs="Segoe UI Symbol"/>
              </w:rPr>
              <w:t xml:space="preserve">Pass  {{ </w:t>
            </w:r>
            <w:proofErr w:type="spellStart"/>
            <w:r w:rsidR="000068BB" w:rsidRPr="000068BB">
              <w:rPr>
                <w:rFonts w:ascii="Segoe UI Symbol" w:hAnsi="Segoe UI Symbol" w:cs="Segoe UI Symbol"/>
              </w:rPr>
              <w:t>c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>_dim_</w:t>
            </w:r>
            <w:proofErr w:type="gramStart"/>
            <w:r w:rsidR="000068BB" w:rsidRPr="000068BB">
              <w:rPr>
                <w:rFonts w:ascii="Segoe UI Symbol" w:hAnsi="Segoe UI Symbol" w:cs="Segoe UI Symbol"/>
              </w:rPr>
              <w:t>fail</w:t>
            </w:r>
            <w:proofErr w:type="spellEnd"/>
            <w:r w:rsidR="000068BB" w:rsidRPr="000068BB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0068BB" w:rsidRPr="000068BB">
              <w:rPr>
                <w:rFonts w:ascii="Segoe UI Symbol" w:hAnsi="Segoe UI Symbol" w:cs="Segoe UI Symbol"/>
              </w:rPr>
              <w:t>} Fail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C32A7" w14:textId="211FCA9D" w:rsidR="003D497E" w:rsidRPr="007C5C4D" w:rsidRDefault="000068BB" w:rsidP="003D49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0068BB">
              <w:rPr>
                <w:rFonts w:asciiTheme="majorHAnsi" w:hAnsiTheme="majorHAnsi" w:cstheme="majorHAnsi"/>
                <w:sz w:val="22"/>
              </w:rPr>
              <w:t xml:space="preserve">{{ </w:t>
            </w:r>
            <w:proofErr w:type="spellStart"/>
            <w:r w:rsidRPr="000068BB">
              <w:rPr>
                <w:rFonts w:asciiTheme="majorHAnsi" w:hAnsiTheme="majorHAnsi" w:cstheme="majorHAnsi"/>
                <w:sz w:val="22"/>
              </w:rPr>
              <w:t>r</w:t>
            </w:r>
            <w:proofErr w:type="gramEnd"/>
            <w:r w:rsidRPr="000068BB">
              <w:rPr>
                <w:rFonts w:asciiTheme="majorHAnsi" w:hAnsiTheme="majorHAnsi" w:cstheme="majorHAnsi"/>
                <w:sz w:val="22"/>
              </w:rPr>
              <w:t>_dim</w:t>
            </w:r>
            <w:proofErr w:type="spellEnd"/>
            <w:r w:rsidRPr="000068BB">
              <w:rPr>
                <w:rFonts w:asciiTheme="majorHAnsi" w:hAnsiTheme="majorHAnsi" w:cstheme="majorHAnsi"/>
                <w:sz w:val="22"/>
              </w:rPr>
              <w:t xml:space="preserve"> }}</w:t>
            </w:r>
          </w:p>
        </w:tc>
      </w:tr>
      <w:tr w:rsidR="003D497E" w:rsidRPr="007C5C4D" w14:paraId="56E637F9" w14:textId="77777777" w:rsidTr="0093358F">
        <w:tc>
          <w:tcPr>
            <w:tcW w:w="6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3B2B9" w14:textId="73796E87" w:rsidR="003D497E" w:rsidRPr="007C5C4D" w:rsidRDefault="003D497E" w:rsidP="003951AA">
            <w:pPr>
              <w:pStyle w:val="afe"/>
            </w:pPr>
            <w:r w:rsidRPr="007C5C4D">
              <w:t xml:space="preserve">Surface Defect Check      </w:t>
            </w:r>
            <w:proofErr w:type="gramStart"/>
            <w:r w:rsidRPr="007C5C4D">
              <w:t xml:space="preserve"> </w:t>
            </w:r>
            <w:r w:rsidR="0093358F" w:rsidRPr="007C5C4D">
              <w:t xml:space="preserve"> </w:t>
            </w:r>
            <w:r w:rsidR="003951AA">
              <w:t xml:space="preserve"> </w:t>
            </w:r>
            <w:r w:rsidR="00192A88" w:rsidRPr="00192A88">
              <w:rPr>
                <w:rFonts w:ascii="Segoe UI Symbol" w:hAnsi="Segoe UI Symbol" w:cs="Segoe UI Symbol"/>
              </w:rPr>
              <w:t xml:space="preserve">{{ </w:t>
            </w:r>
            <w:proofErr w:type="spellStart"/>
            <w:r w:rsidR="00192A88" w:rsidRPr="00192A88">
              <w:rPr>
                <w:rFonts w:ascii="Segoe UI Symbol" w:hAnsi="Segoe UI Symbol" w:cs="Segoe UI Symbol"/>
              </w:rPr>
              <w:t>c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>_suf_</w:t>
            </w:r>
            <w:proofErr w:type="gramStart"/>
            <w:r w:rsidR="00192A88" w:rsidRPr="00192A88">
              <w:rPr>
                <w:rFonts w:ascii="Segoe UI Symbol" w:hAnsi="Segoe UI Symbol" w:cs="Segoe UI Symbol"/>
              </w:rPr>
              <w:t>na</w:t>
            </w:r>
            <w:proofErr w:type="spellEnd"/>
            <w:r w:rsidR="00192A88" w:rsidRPr="00192A88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>} N/</w:t>
            </w:r>
            <w:proofErr w:type="gramStart"/>
            <w:r w:rsidR="00192A88" w:rsidRPr="00192A88">
              <w:rPr>
                <w:rFonts w:ascii="Segoe UI Symbol" w:hAnsi="Segoe UI Symbol" w:cs="Segoe UI Symbol"/>
              </w:rPr>
              <w:t xml:space="preserve">A  {{ </w:t>
            </w:r>
            <w:proofErr w:type="spellStart"/>
            <w:r w:rsidR="00192A88" w:rsidRPr="00192A88">
              <w:rPr>
                <w:rFonts w:ascii="Segoe UI Symbol" w:hAnsi="Segoe UI Symbol" w:cs="Segoe UI Symbol"/>
              </w:rPr>
              <w:t>c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>_suf_</w:t>
            </w:r>
            <w:proofErr w:type="gramStart"/>
            <w:r w:rsidR="00192A88" w:rsidRPr="00192A88">
              <w:rPr>
                <w:rFonts w:ascii="Segoe UI Symbol" w:hAnsi="Segoe UI Symbol" w:cs="Segoe UI Symbol"/>
              </w:rPr>
              <w:t>pass</w:t>
            </w:r>
            <w:proofErr w:type="spellEnd"/>
            <w:r w:rsidR="00192A88" w:rsidRPr="00192A88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 xml:space="preserve">} </w:t>
            </w:r>
            <w:proofErr w:type="gramStart"/>
            <w:r w:rsidR="00192A88" w:rsidRPr="00192A88">
              <w:rPr>
                <w:rFonts w:ascii="Segoe UI Symbol" w:hAnsi="Segoe UI Symbol" w:cs="Segoe UI Symbol"/>
              </w:rPr>
              <w:t xml:space="preserve">Pass  {{ </w:t>
            </w:r>
            <w:proofErr w:type="spellStart"/>
            <w:r w:rsidR="00192A88" w:rsidRPr="00192A88">
              <w:rPr>
                <w:rFonts w:ascii="Segoe UI Symbol" w:hAnsi="Segoe UI Symbol" w:cs="Segoe UI Symbol"/>
              </w:rPr>
              <w:t>c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>_suf_</w:t>
            </w:r>
            <w:proofErr w:type="gramStart"/>
            <w:r w:rsidR="00192A88" w:rsidRPr="00192A88">
              <w:rPr>
                <w:rFonts w:ascii="Segoe UI Symbol" w:hAnsi="Segoe UI Symbol" w:cs="Segoe UI Symbol"/>
              </w:rPr>
              <w:t>fail</w:t>
            </w:r>
            <w:proofErr w:type="spellEnd"/>
            <w:r w:rsidR="00192A88" w:rsidRPr="00192A88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>} Fail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C333A" w14:textId="594CB7F6" w:rsidR="003D497E" w:rsidRPr="007C5C4D" w:rsidRDefault="00192A88" w:rsidP="003D49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192A88">
              <w:rPr>
                <w:rFonts w:asciiTheme="majorHAnsi" w:hAnsiTheme="majorHAnsi" w:cstheme="majorHAnsi"/>
                <w:sz w:val="22"/>
              </w:rPr>
              <w:t xml:space="preserve">{{ </w:t>
            </w:r>
            <w:proofErr w:type="spellStart"/>
            <w:r w:rsidRPr="00192A88">
              <w:rPr>
                <w:rFonts w:asciiTheme="majorHAnsi" w:hAnsiTheme="majorHAnsi" w:cstheme="majorHAnsi"/>
                <w:sz w:val="22"/>
              </w:rPr>
              <w:t>r</w:t>
            </w:r>
            <w:proofErr w:type="gramEnd"/>
            <w:r w:rsidRPr="00192A88">
              <w:rPr>
                <w:rFonts w:asciiTheme="majorHAnsi" w:hAnsiTheme="majorHAnsi" w:cstheme="majorHAnsi"/>
                <w:sz w:val="22"/>
              </w:rPr>
              <w:t>_suf</w:t>
            </w:r>
            <w:proofErr w:type="spellEnd"/>
            <w:r w:rsidRPr="00192A88">
              <w:rPr>
                <w:rFonts w:asciiTheme="majorHAnsi" w:hAnsiTheme="majorHAnsi" w:cstheme="majorHAnsi"/>
                <w:sz w:val="22"/>
              </w:rPr>
              <w:t xml:space="preserve"> }}</w:t>
            </w:r>
          </w:p>
        </w:tc>
      </w:tr>
      <w:tr w:rsidR="003D497E" w:rsidRPr="007C5C4D" w14:paraId="0123C429" w14:textId="77777777" w:rsidTr="0093358F">
        <w:tc>
          <w:tcPr>
            <w:tcW w:w="6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E279E" w14:textId="7BE8A4C8" w:rsidR="003D497E" w:rsidRPr="007C5C4D" w:rsidRDefault="003D497E" w:rsidP="003951AA">
            <w:pPr>
              <w:pStyle w:val="afe"/>
            </w:pPr>
            <w:r w:rsidRPr="007C5C4D">
              <w:t xml:space="preserve">NDT PT    </w:t>
            </w:r>
            <w:r w:rsidR="0093358F" w:rsidRPr="007C5C4D">
              <w:t xml:space="preserve">                        </w:t>
            </w:r>
            <w:r w:rsidR="003951AA">
              <w:rPr>
                <w:rFonts w:ascii="Segoe UI Symbol" w:hAnsi="Segoe UI Symbol" w:cs="Segoe UI Symbol"/>
              </w:rPr>
              <w:t xml:space="preserve">  </w:t>
            </w:r>
            <w:proofErr w:type="gramStart"/>
            <w:r w:rsidR="003951AA">
              <w:rPr>
                <w:rFonts w:ascii="Segoe UI Symbol" w:hAnsi="Segoe UI Symbol" w:cs="Segoe UI Symbol"/>
              </w:rPr>
              <w:t xml:space="preserve">   </w:t>
            </w:r>
            <w:r w:rsidR="00192A88" w:rsidRPr="00192A88">
              <w:rPr>
                <w:rFonts w:ascii="Segoe UI Symbol" w:hAnsi="Segoe UI Symbol" w:cs="Segoe UI Symbol"/>
              </w:rPr>
              <w:t xml:space="preserve">{{ </w:t>
            </w:r>
            <w:proofErr w:type="spellStart"/>
            <w:r w:rsidR="00192A88" w:rsidRPr="00192A88">
              <w:rPr>
                <w:rFonts w:ascii="Segoe UI Symbol" w:hAnsi="Segoe UI Symbol" w:cs="Segoe UI Symbol"/>
              </w:rPr>
              <w:t>c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>_pt_</w:t>
            </w:r>
            <w:proofErr w:type="gramStart"/>
            <w:r w:rsidR="00192A88" w:rsidRPr="00192A88">
              <w:rPr>
                <w:rFonts w:ascii="Segoe UI Symbol" w:hAnsi="Segoe UI Symbol" w:cs="Segoe UI Symbol"/>
              </w:rPr>
              <w:t>na</w:t>
            </w:r>
            <w:proofErr w:type="spellEnd"/>
            <w:r w:rsidR="00192A88" w:rsidRPr="00192A88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>} N/</w:t>
            </w:r>
            <w:proofErr w:type="gramStart"/>
            <w:r w:rsidR="00192A88" w:rsidRPr="00192A88">
              <w:rPr>
                <w:rFonts w:ascii="Segoe UI Symbol" w:hAnsi="Segoe UI Symbol" w:cs="Segoe UI Symbol"/>
              </w:rPr>
              <w:t xml:space="preserve">A  {{ </w:t>
            </w:r>
            <w:proofErr w:type="spellStart"/>
            <w:r w:rsidR="00192A88" w:rsidRPr="00192A88">
              <w:rPr>
                <w:rFonts w:ascii="Segoe UI Symbol" w:hAnsi="Segoe UI Symbol" w:cs="Segoe UI Symbol"/>
              </w:rPr>
              <w:t>c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>_pt_</w:t>
            </w:r>
            <w:proofErr w:type="gramStart"/>
            <w:r w:rsidR="00192A88" w:rsidRPr="00192A88">
              <w:rPr>
                <w:rFonts w:ascii="Segoe UI Symbol" w:hAnsi="Segoe UI Symbol" w:cs="Segoe UI Symbol"/>
              </w:rPr>
              <w:t>pass</w:t>
            </w:r>
            <w:proofErr w:type="spellEnd"/>
            <w:r w:rsidR="00192A88" w:rsidRPr="00192A88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 xml:space="preserve">} </w:t>
            </w:r>
            <w:proofErr w:type="gramStart"/>
            <w:r w:rsidR="00192A88" w:rsidRPr="00192A88">
              <w:rPr>
                <w:rFonts w:ascii="Segoe UI Symbol" w:hAnsi="Segoe UI Symbol" w:cs="Segoe UI Symbol"/>
              </w:rPr>
              <w:t xml:space="preserve">Pass  {{ </w:t>
            </w:r>
            <w:proofErr w:type="spellStart"/>
            <w:r w:rsidR="00192A88" w:rsidRPr="00192A88">
              <w:rPr>
                <w:rFonts w:ascii="Segoe UI Symbol" w:hAnsi="Segoe UI Symbol" w:cs="Segoe UI Symbol"/>
              </w:rPr>
              <w:t>c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>_pt_</w:t>
            </w:r>
            <w:proofErr w:type="gramStart"/>
            <w:r w:rsidR="00192A88" w:rsidRPr="00192A88">
              <w:rPr>
                <w:rFonts w:ascii="Segoe UI Symbol" w:hAnsi="Segoe UI Symbol" w:cs="Segoe UI Symbol"/>
              </w:rPr>
              <w:t>fail</w:t>
            </w:r>
            <w:proofErr w:type="spellEnd"/>
            <w:r w:rsidR="00192A88" w:rsidRPr="00192A88">
              <w:rPr>
                <w:rFonts w:ascii="Segoe UI Symbol" w:hAnsi="Segoe UI Symbol" w:cs="Segoe UI Symbol"/>
              </w:rPr>
              <w:t xml:space="preserve"> }</w:t>
            </w:r>
            <w:proofErr w:type="gramEnd"/>
            <w:r w:rsidR="00192A88" w:rsidRPr="00192A88">
              <w:rPr>
                <w:rFonts w:ascii="Segoe UI Symbol" w:hAnsi="Segoe UI Symbol" w:cs="Segoe UI Symbol"/>
              </w:rPr>
              <w:t>} Fail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2C246" w14:textId="6772F318" w:rsidR="003D497E" w:rsidRPr="007C5C4D" w:rsidRDefault="00192A88" w:rsidP="003D497E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gramStart"/>
            <w:r w:rsidRPr="00192A88">
              <w:rPr>
                <w:rFonts w:asciiTheme="majorHAnsi" w:hAnsiTheme="majorHAnsi" w:cstheme="majorHAnsi"/>
                <w:sz w:val="22"/>
              </w:rPr>
              <w:t xml:space="preserve">{{ </w:t>
            </w:r>
            <w:proofErr w:type="spellStart"/>
            <w:r w:rsidRPr="00192A88">
              <w:rPr>
                <w:rFonts w:asciiTheme="majorHAnsi" w:hAnsiTheme="majorHAnsi" w:cstheme="majorHAnsi"/>
                <w:sz w:val="22"/>
              </w:rPr>
              <w:t>r</w:t>
            </w:r>
            <w:proofErr w:type="gramEnd"/>
            <w:r w:rsidRPr="00192A88">
              <w:rPr>
                <w:rFonts w:asciiTheme="majorHAnsi" w:hAnsiTheme="majorHAnsi" w:cstheme="majorHAnsi"/>
                <w:sz w:val="22"/>
              </w:rPr>
              <w:t>_pt</w:t>
            </w:r>
            <w:proofErr w:type="spellEnd"/>
            <w:r w:rsidRPr="00192A88">
              <w:rPr>
                <w:rFonts w:asciiTheme="majorHAnsi" w:hAnsiTheme="majorHAnsi" w:cstheme="majorHAnsi"/>
                <w:sz w:val="22"/>
              </w:rPr>
              <w:t xml:space="preserve"> }}</w:t>
            </w:r>
          </w:p>
        </w:tc>
      </w:tr>
    </w:tbl>
    <w:p w14:paraId="4D3F948F" w14:textId="7F7A2239" w:rsidR="003D497E" w:rsidRPr="007C5C4D" w:rsidRDefault="004D5B07" w:rsidP="003F06D7">
      <w:pPr>
        <w:spacing w:after="0" w:line="228" w:lineRule="auto"/>
        <w:rPr>
          <w:rFonts w:asciiTheme="majorHAnsi" w:hAnsiTheme="majorHAnsi" w:cstheme="majorHAnsi"/>
          <w:sz w:val="22"/>
        </w:rPr>
      </w:pPr>
      <w:r w:rsidRPr="007C5C4D">
        <w:rPr>
          <w:rFonts w:asciiTheme="majorHAnsi" w:hAnsiTheme="majorHAnsi" w:cstheme="majorHAnsi"/>
          <w:sz w:val="22"/>
        </w:rPr>
        <w:t xml:space="preserve">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58"/>
        <w:gridCol w:w="5616"/>
      </w:tblGrid>
      <w:tr w:rsidR="0013148B" w:rsidRPr="007C5C4D" w14:paraId="4D0E063B" w14:textId="77777777" w:rsidTr="003951AA">
        <w:trPr>
          <w:jc w:val="center"/>
        </w:trPr>
        <w:tc>
          <w:tcPr>
            <w:tcW w:w="5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4DBA17D9" w14:textId="77777777" w:rsidR="0013148B" w:rsidRPr="007C5C4D" w:rsidRDefault="0013148B" w:rsidP="006F2A24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814EFB">
              <w:rPr>
                <w:rStyle w:val="22"/>
                <w:color w:val="auto"/>
              </w:rPr>
              <w:t>Inspector Sign-Off</w:t>
            </w:r>
            <w:r w:rsidRPr="00814EFB">
              <w:rPr>
                <w:rFonts w:asciiTheme="majorHAnsi" w:hAnsiTheme="majorHAnsi" w:cstheme="majorHAnsi"/>
                <w:b/>
                <w:sz w:val="22"/>
              </w:rPr>
              <w:t xml:space="preserve"> </w:t>
            </w:r>
            <w:r w:rsidRPr="007C5C4D">
              <w:rPr>
                <w:rFonts w:asciiTheme="majorHAnsi" w:hAnsiTheme="majorHAnsi" w:cstheme="majorHAnsi"/>
                <w:b/>
                <w:sz w:val="22"/>
              </w:rPr>
              <w:t xml:space="preserve">/ </w:t>
            </w:r>
            <w:proofErr w:type="spellStart"/>
            <w:r w:rsidRPr="008720A6">
              <w:rPr>
                <w:rFonts w:ascii="TH SarabunPSK" w:hAnsi="TH SarabunPSK" w:cs="TH SarabunPSK"/>
                <w:b/>
                <w:sz w:val="22"/>
              </w:rPr>
              <w:t>ผู้ตรวจสอบ</w:t>
            </w:r>
            <w:proofErr w:type="spellEnd"/>
            <w:r w:rsidRPr="008720A6">
              <w:rPr>
                <w:rFonts w:ascii="TH SarabunPSK" w:hAnsi="TH SarabunPSK" w:cs="TH SarabunPSK"/>
                <w:b/>
                <w:sz w:val="22"/>
              </w:rPr>
              <w:t>: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7731D039" w14:textId="39B3727A" w:rsidR="0013148B" w:rsidRPr="007C5C4D" w:rsidRDefault="0031314E" w:rsidP="006F2A24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31314E">
              <w:rPr>
                <w:rFonts w:asciiTheme="majorHAnsi" w:hAnsiTheme="majorHAnsi" w:cstheme="majorHAnsi"/>
                <w:sz w:val="22"/>
              </w:rPr>
              <w:t>Verifier</w:t>
            </w:r>
            <w:r>
              <w:rPr>
                <w:rFonts w:asciiTheme="majorHAnsi" w:hAnsiTheme="majorHAnsi" w:cstheme="majorHAnsi"/>
                <w:sz w:val="22"/>
              </w:rPr>
              <w:t xml:space="preserve"> </w:t>
            </w:r>
            <w:r w:rsidR="0013148B" w:rsidRPr="007C5C4D">
              <w:rPr>
                <w:rFonts w:asciiTheme="majorHAnsi" w:hAnsiTheme="majorHAnsi" w:cstheme="majorHAnsi"/>
                <w:sz w:val="22"/>
              </w:rPr>
              <w:t>Stamp</w:t>
            </w:r>
          </w:p>
        </w:tc>
      </w:tr>
      <w:tr w:rsidR="0013148B" w:rsidRPr="007C5C4D" w14:paraId="5684BC14" w14:textId="77777777" w:rsidTr="003951AA">
        <w:trPr>
          <w:trHeight w:val="252"/>
          <w:jc w:val="center"/>
        </w:trPr>
        <w:tc>
          <w:tcPr>
            <w:tcW w:w="5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2A369" w14:textId="77777777" w:rsidR="0031314E" w:rsidRDefault="0031314E" w:rsidP="006F2A24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</w:p>
          <w:p w14:paraId="3C01C2A5" w14:textId="08D05C53" w:rsidR="008720A6" w:rsidRDefault="0013148B" w:rsidP="006F2A24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br/>
              <w:t>________________________</w:t>
            </w:r>
          </w:p>
          <w:p w14:paraId="4792E205" w14:textId="77777777" w:rsidR="003951AA" w:rsidRDefault="008720A6" w:rsidP="006F2A24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(…………………………………….)</w:t>
            </w:r>
          </w:p>
          <w:p w14:paraId="2E11D216" w14:textId="66C69AC4" w:rsidR="0013148B" w:rsidRPr="007C5C4D" w:rsidRDefault="003951AA" w:rsidP="003951AA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                               </w:t>
            </w:r>
            <w:r w:rsidR="0013148B" w:rsidRPr="007C5C4D">
              <w:rPr>
                <w:rFonts w:asciiTheme="majorHAnsi" w:hAnsiTheme="majorHAnsi" w:cstheme="majorHAnsi"/>
                <w:sz w:val="22"/>
              </w:rPr>
              <w:t>Sign &amp; Date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DD179" w14:textId="75FAD571" w:rsidR="0031314E" w:rsidRPr="008112CB" w:rsidRDefault="008112CB" w:rsidP="003951AA">
            <w:pPr>
              <w:spacing w:after="0"/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8112CB">
              <w:rPr>
                <w:rFonts w:asciiTheme="majorHAnsi" w:hAnsiTheme="majorHAnsi" w:cstheme="majorHAnsi"/>
                <w:sz w:val="14"/>
                <w:szCs w:val="14"/>
              </w:rPr>
              <w:t>INTERNATIONAI WELDING ENGINEER</w:t>
            </w:r>
          </w:p>
          <w:p w14:paraId="74ACB0E4" w14:textId="343B7A41" w:rsidR="003951AA" w:rsidRDefault="0013148B" w:rsidP="003951AA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br/>
            </w:r>
            <w:r w:rsidR="003951AA" w:rsidRPr="007C5C4D">
              <w:rPr>
                <w:rFonts w:asciiTheme="majorHAnsi" w:hAnsiTheme="majorHAnsi" w:cstheme="majorHAnsi"/>
                <w:sz w:val="22"/>
              </w:rPr>
              <w:t>________________________</w:t>
            </w:r>
          </w:p>
          <w:p w14:paraId="7CB568DC" w14:textId="3C66E459" w:rsidR="0013148B" w:rsidRPr="007C5C4D" w:rsidRDefault="003951AA" w:rsidP="003951AA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                               (…………………………………….)</w:t>
            </w:r>
            <w:r w:rsidRPr="007C5C4D">
              <w:rPr>
                <w:rFonts w:asciiTheme="majorHAnsi" w:hAnsiTheme="majorHAnsi" w:cstheme="majorHAnsi"/>
                <w:sz w:val="22"/>
              </w:rPr>
              <w:br/>
            </w:r>
            <w:r>
              <w:rPr>
                <w:rFonts w:asciiTheme="majorHAnsi" w:hAnsiTheme="majorHAnsi" w:cstheme="majorHAnsi"/>
                <w:sz w:val="22"/>
              </w:rPr>
              <w:t xml:space="preserve">                               </w:t>
            </w:r>
            <w:r w:rsidRPr="007C5C4D">
              <w:rPr>
                <w:rFonts w:asciiTheme="majorHAnsi" w:hAnsiTheme="majorHAnsi" w:cstheme="majorHAnsi"/>
                <w:sz w:val="22"/>
              </w:rPr>
              <w:t>Sign &amp; Date</w:t>
            </w:r>
          </w:p>
        </w:tc>
      </w:tr>
    </w:tbl>
    <w:p w14:paraId="3D30245B" w14:textId="77777777" w:rsidR="0013148B" w:rsidRPr="007C5C4D" w:rsidRDefault="0013148B" w:rsidP="0013148B">
      <w:pPr>
        <w:spacing w:after="0"/>
        <w:rPr>
          <w:rFonts w:asciiTheme="majorHAnsi" w:hAnsiTheme="majorHAnsi" w:cstheme="majorHAnsi"/>
          <w:sz w:val="22"/>
        </w:rPr>
      </w:pPr>
    </w:p>
    <w:p w14:paraId="025101EB" w14:textId="78C35375" w:rsidR="000B552A" w:rsidRDefault="000B552A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470559B9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197ABD92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3DA91EEE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58330724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4CF4FA63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5D2A6402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74923157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52A7EF12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70164693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5263E2E9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1D98FB14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3733AD84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5E31FB2F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0A32B71E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799EEE73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55F06D0E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765E2288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36C44BD2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6D0C6538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3F700901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1AB9FE6F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2069DD57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48E3AA12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62953EE0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3A2BB599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3FFD86E9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760996AA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58FEEEC5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6BB065FE" w14:textId="77777777" w:rsidR="00192A88" w:rsidRDefault="00192A88" w:rsidP="003F06D7">
      <w:pPr>
        <w:spacing w:after="0" w:line="228" w:lineRule="auto"/>
        <w:rPr>
          <w:rFonts w:asciiTheme="majorHAnsi" w:hAnsiTheme="majorHAnsi" w:cstheme="majorHAnsi"/>
          <w:sz w:val="22"/>
          <w:lang w:bidi="th-TH"/>
        </w:rPr>
      </w:pPr>
    </w:p>
    <w:p w14:paraId="33CE9A7C" w14:textId="77777777" w:rsidR="00192A88" w:rsidRPr="007C5C4D" w:rsidRDefault="00192A88" w:rsidP="003F06D7">
      <w:pPr>
        <w:spacing w:after="0" w:line="228" w:lineRule="auto"/>
        <w:rPr>
          <w:rFonts w:asciiTheme="majorHAnsi" w:hAnsiTheme="majorHAnsi" w:cstheme="majorHAnsi" w:hint="cs"/>
          <w:sz w:val="22"/>
          <w:lang w:bidi="th-TH"/>
        </w:rPr>
      </w:pPr>
    </w:p>
    <w:p w14:paraId="7865AD75" w14:textId="6FBC5F4E" w:rsidR="000B552A" w:rsidRPr="007C5C4D" w:rsidRDefault="000B552A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637"/>
        <w:gridCol w:w="5811"/>
      </w:tblGrid>
      <w:tr w:rsidR="00814EFB" w14:paraId="6DCFFDDF" w14:textId="77777777" w:rsidTr="008112CB">
        <w:trPr>
          <w:trHeight w:val="1408"/>
        </w:trPr>
        <w:tc>
          <w:tcPr>
            <w:tcW w:w="11448" w:type="dxa"/>
            <w:gridSpan w:val="2"/>
            <w:tcBorders>
              <w:top w:val="nil"/>
              <w:left w:val="nil"/>
              <w:right w:val="nil"/>
            </w:tcBorders>
          </w:tcPr>
          <w:p w14:paraId="1CB0DE72" w14:textId="546726D8" w:rsidR="00814EFB" w:rsidRDefault="00814EFB" w:rsidP="00814EFB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r w:rsidRPr="007C5C4D">
              <w:rPr>
                <w:rFonts w:asciiTheme="majorHAnsi" w:hAnsiTheme="majorHAnsi" w:cstheme="majorHAnsi"/>
                <w:noProof/>
                <w:sz w:val="22"/>
              </w:rPr>
              <w:lastRenderedPageBreak/>
              <w:drawing>
                <wp:anchor distT="0" distB="0" distL="114300" distR="114300" simplePos="0" relativeHeight="251691008" behindDoc="0" locked="0" layoutInCell="1" allowOverlap="1" wp14:anchorId="48E73B5D" wp14:editId="26483736">
                  <wp:simplePos x="0" y="0"/>
                  <wp:positionH relativeFrom="column">
                    <wp:posOffset>44474</wp:posOffset>
                  </wp:positionH>
                  <wp:positionV relativeFrom="paragraph">
                    <wp:posOffset>70984</wp:posOffset>
                  </wp:positionV>
                  <wp:extent cx="1862459" cy="667395"/>
                  <wp:effectExtent l="0" t="0" r="4445" b="0"/>
                  <wp:wrapNone/>
                  <wp:docPr id="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B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1">
                            <a:extLst>
                              <a:ext uri="{FF2B5EF4-FFF2-40B4-BE49-F238E27FC236}">
                                <a16:creationId xmlns:a16="http://schemas.microsoft.com/office/drawing/2014/main" id="{00000000-0008-0000-0000-00001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459" cy="667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A23B41" w14:textId="77777777" w:rsidR="0079283F" w:rsidRPr="0079283F" w:rsidRDefault="0079283F" w:rsidP="00814EFB">
            <w:pPr>
              <w:spacing w:after="0" w:line="228" w:lineRule="auto"/>
              <w:jc w:val="center"/>
              <w:rPr>
                <w:rFonts w:asciiTheme="majorHAnsi" w:hAnsiTheme="majorHAnsi" w:cs="Cordia New"/>
                <w:b/>
                <w:bCs/>
                <w:sz w:val="36"/>
                <w:szCs w:val="44"/>
                <w:lang w:bidi="th-TH"/>
              </w:rPr>
            </w:pPr>
            <w:r w:rsidRPr="0079283F">
              <w:rPr>
                <w:rFonts w:asciiTheme="majorHAnsi" w:hAnsiTheme="majorHAnsi"/>
                <w:b/>
                <w:bCs/>
                <w:sz w:val="36"/>
                <w:szCs w:val="44"/>
                <w:lang w:bidi="th-TH"/>
              </w:rPr>
              <w:t>Welding inspection photographs</w:t>
            </w:r>
          </w:p>
          <w:p w14:paraId="37DB6A40" w14:textId="12F4AD1F" w:rsidR="00814EFB" w:rsidRDefault="00814EFB" w:rsidP="00814EFB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r w:rsidRPr="00814EFB">
              <w:rPr>
                <w:rFonts w:asciiTheme="majorHAnsi" w:hAnsiTheme="majorHAnsi" w:cs="Cordia New" w:hint="cs"/>
                <w:sz w:val="22"/>
                <w:szCs w:val="28"/>
                <w:cs/>
                <w:lang w:bidi="th-TH"/>
              </w:rPr>
              <w:t>ภาพถ่ายประกอบการตรวจสอบ</w:t>
            </w:r>
          </w:p>
          <w:p w14:paraId="34D3530C" w14:textId="0B7C2781" w:rsidR="00814EFB" w:rsidRDefault="00814EFB" w:rsidP="00814EFB">
            <w:pPr>
              <w:spacing w:after="0" w:line="228" w:lineRule="auto"/>
              <w:jc w:val="center"/>
              <w:rPr>
                <w:rFonts w:asciiTheme="majorHAnsi" w:hAnsiTheme="majorHAnsi" w:hint="cs"/>
                <w:sz w:val="22"/>
                <w:szCs w:val="28"/>
                <w:lang w:bidi="th-TH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t>Joint No /</w:t>
            </w:r>
            <w:r w:rsidRPr="008720A6">
              <w:rPr>
                <w:rFonts w:ascii="TH SarabunPSK" w:hAnsi="TH SarabunPSK" w:cs="TH SarabunPSK"/>
                <w:sz w:val="22"/>
                <w:cs/>
                <w:lang w:bidi="th-TH"/>
              </w:rPr>
              <w:t>หมายเลขรอยต่อ</w:t>
            </w:r>
            <w:proofErr w:type="gramStart"/>
            <w:r w:rsidRPr="008720A6">
              <w:rPr>
                <w:rFonts w:ascii="TH SarabunPSK" w:hAnsi="TH SarabunPSK" w:cs="TH SarabunPSK"/>
                <w:sz w:val="22"/>
              </w:rPr>
              <w:t>:</w:t>
            </w:r>
            <w:r w:rsidRPr="007C5C4D">
              <w:rPr>
                <w:rFonts w:asciiTheme="majorHAnsi" w:hAnsiTheme="majorHAnsi" w:cstheme="majorHAnsi"/>
                <w:sz w:val="22"/>
              </w:rPr>
              <w:t xml:space="preserve"> </w:t>
            </w:r>
            <w:r w:rsidR="00192A88">
              <w:rPr>
                <w:rFonts w:asciiTheme="majorHAnsi" w:hAnsiTheme="majorHAnsi" w:cstheme="majorHAnsi" w:hint="cs"/>
                <w:sz w:val="22"/>
                <w:cs/>
                <w:lang w:bidi="th-TH"/>
              </w:rPr>
              <w:t xml:space="preserve"> </w:t>
            </w:r>
            <w:r w:rsidR="00192A88" w:rsidRPr="00192A88">
              <w:rPr>
                <w:rFonts w:asciiTheme="majorHAnsi" w:hAnsiTheme="majorHAnsi" w:cstheme="majorHAnsi"/>
                <w:sz w:val="22"/>
                <w:lang w:bidi="th-TH"/>
              </w:rPr>
              <w:t xml:space="preserve">{{ </w:t>
            </w:r>
            <w:proofErr w:type="spellStart"/>
            <w:r w:rsidR="00192A88" w:rsidRPr="00192A88">
              <w:rPr>
                <w:rFonts w:asciiTheme="majorHAnsi" w:hAnsiTheme="majorHAnsi" w:cstheme="majorHAnsi"/>
                <w:sz w:val="22"/>
                <w:lang w:bidi="th-TH"/>
              </w:rPr>
              <w:t>joint</w:t>
            </w:r>
            <w:proofErr w:type="gramEnd"/>
            <w:r w:rsidR="00192A88" w:rsidRPr="00192A88">
              <w:rPr>
                <w:rFonts w:asciiTheme="majorHAnsi" w:hAnsiTheme="majorHAnsi" w:cstheme="majorHAnsi"/>
                <w:sz w:val="22"/>
                <w:lang w:bidi="th-TH"/>
              </w:rPr>
              <w:t>_</w:t>
            </w:r>
            <w:proofErr w:type="gramStart"/>
            <w:r w:rsidR="00192A88" w:rsidRPr="00192A88">
              <w:rPr>
                <w:rFonts w:asciiTheme="majorHAnsi" w:hAnsiTheme="majorHAnsi" w:cstheme="majorHAnsi"/>
                <w:sz w:val="22"/>
                <w:lang w:bidi="th-TH"/>
              </w:rPr>
              <w:t>no</w:t>
            </w:r>
            <w:proofErr w:type="spellEnd"/>
            <w:r w:rsidR="00192A88" w:rsidRPr="00192A88">
              <w:rPr>
                <w:rFonts w:asciiTheme="majorHAnsi" w:hAnsiTheme="majorHAnsi" w:cstheme="majorHAnsi"/>
                <w:sz w:val="22"/>
                <w:lang w:bidi="th-TH"/>
              </w:rPr>
              <w:t xml:space="preserve"> }</w:t>
            </w:r>
            <w:proofErr w:type="gramEnd"/>
            <w:r w:rsidR="00192A88" w:rsidRPr="00192A88">
              <w:rPr>
                <w:rFonts w:asciiTheme="majorHAnsi" w:hAnsiTheme="majorHAnsi" w:cstheme="majorHAnsi"/>
                <w:sz w:val="22"/>
                <w:lang w:bidi="th-TH"/>
              </w:rPr>
              <w:t>}</w:t>
            </w:r>
          </w:p>
          <w:p w14:paraId="4E56AA4C" w14:textId="2A25BFB7" w:rsidR="00814EFB" w:rsidRDefault="00814EFB" w:rsidP="00814EFB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</w:tc>
      </w:tr>
      <w:tr w:rsidR="0079283F" w14:paraId="25585C76" w14:textId="77777777" w:rsidTr="0079283F">
        <w:trPr>
          <w:trHeight w:val="266"/>
        </w:trPr>
        <w:tc>
          <w:tcPr>
            <w:tcW w:w="11448" w:type="dxa"/>
            <w:gridSpan w:val="2"/>
            <w:shd w:val="clear" w:color="auto" w:fill="92D050"/>
          </w:tcPr>
          <w:p w14:paraId="67C25589" w14:textId="7F989AB5" w:rsidR="0079283F" w:rsidRDefault="0079283F" w:rsidP="0079283F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r w:rsidRPr="00814EFB">
              <w:rPr>
                <w:rStyle w:val="22"/>
                <w:color w:val="000000" w:themeColor="text1"/>
              </w:rPr>
              <w:t>SECTION 1: BEFORE WELDING CHECK</w:t>
            </w:r>
          </w:p>
        </w:tc>
      </w:tr>
      <w:tr w:rsidR="0079283F" w14:paraId="2654FE64" w14:textId="20E7FD2E" w:rsidTr="0079283F">
        <w:trPr>
          <w:trHeight w:val="1995"/>
        </w:trPr>
        <w:tc>
          <w:tcPr>
            <w:tcW w:w="5637" w:type="dxa"/>
          </w:tcPr>
          <w:p w14:paraId="6C38FD34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61569273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513D289B" w14:textId="763DBAD3" w:rsidR="0079283F" w:rsidRDefault="00192A88" w:rsidP="00192A88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img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_1_</w:t>
            </w: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1 }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}</w:t>
            </w:r>
          </w:p>
          <w:p w14:paraId="4F0CAAA2" w14:textId="77777777" w:rsidR="00192A88" w:rsidRDefault="00192A88" w:rsidP="00192A88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48441772" w14:textId="5789CCCD" w:rsidR="00192A88" w:rsidRDefault="00192A88" w:rsidP="00192A88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cap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_1_</w:t>
            </w: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1 }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}</w:t>
            </w:r>
          </w:p>
          <w:p w14:paraId="324BB28D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1D0DA8D0" w14:textId="0BF4C100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479CD499" w14:textId="6694C2E1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74050EA6" w14:textId="010FD924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3D66D47D" w14:textId="77777777" w:rsidR="00192A88" w:rsidRDefault="00192A88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3011E205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20382E4D" w14:textId="77777777" w:rsidR="0079283F" w:rsidRDefault="0079283F" w:rsidP="003F06D7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</w:tc>
        <w:tc>
          <w:tcPr>
            <w:tcW w:w="5811" w:type="dxa"/>
          </w:tcPr>
          <w:p w14:paraId="394099A5" w14:textId="77777777" w:rsidR="0079283F" w:rsidRDefault="0079283F">
            <w:pPr>
              <w:spacing w:after="0" w:line="240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7C85A646" w14:textId="77777777" w:rsidR="0079283F" w:rsidRDefault="0079283F" w:rsidP="003F06D7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42E82835" w14:textId="77777777" w:rsidR="00192A88" w:rsidRDefault="00192A88" w:rsidP="00192A88">
            <w:pPr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img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_1_</w:t>
            </w: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2 }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}</w:t>
            </w:r>
          </w:p>
          <w:p w14:paraId="7EE884EE" w14:textId="53DE37D5" w:rsidR="00192A88" w:rsidRPr="00192A88" w:rsidRDefault="00192A88" w:rsidP="00192A88">
            <w:pPr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cap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_1_2 }}</w:t>
            </w:r>
          </w:p>
        </w:tc>
      </w:tr>
      <w:tr w:rsidR="0079283F" w14:paraId="2D5C7E9A" w14:textId="77777777" w:rsidTr="0079283F">
        <w:trPr>
          <w:trHeight w:val="300"/>
        </w:trPr>
        <w:tc>
          <w:tcPr>
            <w:tcW w:w="11448" w:type="dxa"/>
            <w:gridSpan w:val="2"/>
            <w:shd w:val="clear" w:color="auto" w:fill="92D050"/>
          </w:tcPr>
          <w:p w14:paraId="2C96B9A3" w14:textId="4A627F45" w:rsidR="0079283F" w:rsidRDefault="0079283F" w:rsidP="0079283F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r w:rsidRPr="00814EFB">
              <w:rPr>
                <w:rStyle w:val="22"/>
                <w:color w:val="000000" w:themeColor="text1"/>
              </w:rPr>
              <w:t>SECTION 2: DURING WELDING CHECK</w:t>
            </w:r>
          </w:p>
        </w:tc>
      </w:tr>
      <w:tr w:rsidR="0079283F" w14:paraId="23A2B9FF" w14:textId="3E090170" w:rsidTr="0079283F">
        <w:trPr>
          <w:trHeight w:val="2760"/>
        </w:trPr>
        <w:tc>
          <w:tcPr>
            <w:tcW w:w="5637" w:type="dxa"/>
          </w:tcPr>
          <w:p w14:paraId="33AF3EA7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65034C48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4A92482A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68E73D36" w14:textId="6DE2A447" w:rsidR="0079283F" w:rsidRDefault="00192A88" w:rsidP="00192A88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img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_2_</w:t>
            </w: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1 }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}</w:t>
            </w:r>
          </w:p>
          <w:p w14:paraId="396EE811" w14:textId="77777777" w:rsidR="00192A88" w:rsidRDefault="00192A88" w:rsidP="00192A88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0A24252D" w14:textId="4CD7D51A" w:rsidR="0079283F" w:rsidRDefault="00192A88" w:rsidP="00192A88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cap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_2_</w:t>
            </w: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1 }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}</w:t>
            </w:r>
          </w:p>
          <w:p w14:paraId="27B2D9AF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1355DA1B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5F9CF4E1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236B48FC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69841A60" w14:textId="77777777" w:rsidR="0079283F" w:rsidRDefault="0079283F" w:rsidP="003F06D7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2D0E9624" w14:textId="2B1541A5" w:rsidR="0079283F" w:rsidRDefault="0079283F" w:rsidP="003F06D7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</w:tc>
        <w:tc>
          <w:tcPr>
            <w:tcW w:w="5811" w:type="dxa"/>
          </w:tcPr>
          <w:p w14:paraId="745B143D" w14:textId="77777777" w:rsidR="0079283F" w:rsidRDefault="0079283F">
            <w:pPr>
              <w:spacing w:after="0" w:line="240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4AEAC106" w14:textId="77777777" w:rsidR="00192A88" w:rsidRDefault="00192A88" w:rsidP="00192A88">
            <w:pPr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7A88FCE7" w14:textId="2F3C6856" w:rsidR="00192A88" w:rsidRPr="00192A88" w:rsidRDefault="00192A88" w:rsidP="00192A88">
            <w:pPr>
              <w:spacing w:line="360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img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_2_2 }}</w:t>
            </w:r>
            <w:r>
              <w:rPr>
                <w:rFonts w:asciiTheme="majorHAnsi" w:hAnsiTheme="majorHAnsi"/>
                <w:sz w:val="22"/>
                <w:szCs w:val="28"/>
                <w:lang w:bidi="th-TH"/>
              </w:rPr>
              <w:br/>
            </w: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cap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_2_2 }}</w:t>
            </w:r>
          </w:p>
        </w:tc>
      </w:tr>
      <w:tr w:rsidR="0079283F" w14:paraId="51933EC4" w14:textId="77777777" w:rsidTr="0079283F">
        <w:trPr>
          <w:trHeight w:val="309"/>
        </w:trPr>
        <w:tc>
          <w:tcPr>
            <w:tcW w:w="11448" w:type="dxa"/>
            <w:gridSpan w:val="2"/>
            <w:shd w:val="clear" w:color="auto" w:fill="92D050"/>
          </w:tcPr>
          <w:p w14:paraId="34D45A26" w14:textId="4C8CA353" w:rsidR="0079283F" w:rsidRDefault="0079283F" w:rsidP="0079283F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r w:rsidRPr="00814EFB">
              <w:rPr>
                <w:rStyle w:val="22"/>
                <w:color w:val="000000" w:themeColor="text1"/>
              </w:rPr>
              <w:t>SECTION 3: AFTER WELDING CHECK</w:t>
            </w:r>
          </w:p>
        </w:tc>
      </w:tr>
      <w:tr w:rsidR="0079283F" w14:paraId="2102EFCA" w14:textId="7E0B8E97" w:rsidTr="0079283F">
        <w:trPr>
          <w:trHeight w:val="2745"/>
        </w:trPr>
        <w:tc>
          <w:tcPr>
            <w:tcW w:w="5637" w:type="dxa"/>
          </w:tcPr>
          <w:p w14:paraId="462031A1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5C1CD423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59033D12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57FDD903" w14:textId="77777777" w:rsidR="00192A88" w:rsidRDefault="00192A88" w:rsidP="00192A88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img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_3_</w:t>
            </w: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1 }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}</w:t>
            </w:r>
          </w:p>
          <w:p w14:paraId="6C4ACD21" w14:textId="1B0989F2" w:rsidR="0079283F" w:rsidRDefault="00192A88" w:rsidP="00192A88">
            <w:pPr>
              <w:spacing w:after="0" w:line="228" w:lineRule="auto"/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r>
              <w:rPr>
                <w:rFonts w:asciiTheme="majorHAnsi" w:hAnsiTheme="majorHAnsi"/>
                <w:sz w:val="22"/>
                <w:szCs w:val="28"/>
                <w:lang w:bidi="th-TH"/>
              </w:rPr>
              <w:br/>
            </w: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cap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_3_</w:t>
            </w: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1 }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}</w:t>
            </w:r>
          </w:p>
          <w:p w14:paraId="0CAC52EB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49F5B273" w14:textId="77777777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71CBBEA4" w14:textId="046B46F5" w:rsidR="0079283F" w:rsidRDefault="0079283F" w:rsidP="0079283F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3EA37D19" w14:textId="77777777" w:rsidR="0079283F" w:rsidRDefault="0079283F" w:rsidP="003F06D7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</w:tc>
        <w:tc>
          <w:tcPr>
            <w:tcW w:w="5811" w:type="dxa"/>
          </w:tcPr>
          <w:p w14:paraId="3383F88A" w14:textId="77777777" w:rsidR="0079283F" w:rsidRDefault="0079283F">
            <w:pPr>
              <w:spacing w:after="0" w:line="240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4026F8E4" w14:textId="77777777" w:rsidR="0079283F" w:rsidRDefault="0079283F" w:rsidP="003F06D7">
            <w:pPr>
              <w:spacing w:after="0" w:line="228" w:lineRule="auto"/>
              <w:rPr>
                <w:rFonts w:asciiTheme="majorHAnsi" w:hAnsiTheme="majorHAnsi"/>
                <w:sz w:val="22"/>
                <w:szCs w:val="28"/>
                <w:lang w:bidi="th-TH"/>
              </w:rPr>
            </w:pPr>
          </w:p>
          <w:p w14:paraId="509C2E1A" w14:textId="77777777" w:rsidR="00192A88" w:rsidRDefault="00192A88" w:rsidP="00192A88">
            <w:pPr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img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_3_</w:t>
            </w: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2 }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}</w:t>
            </w:r>
          </w:p>
          <w:p w14:paraId="1C6A4273" w14:textId="68F8F9D1" w:rsidR="00192A88" w:rsidRPr="00192A88" w:rsidRDefault="00192A88" w:rsidP="00192A88">
            <w:pPr>
              <w:jc w:val="center"/>
              <w:rPr>
                <w:rFonts w:asciiTheme="majorHAnsi" w:hAnsiTheme="majorHAnsi"/>
                <w:sz w:val="22"/>
                <w:szCs w:val="28"/>
                <w:lang w:bidi="th-TH"/>
              </w:rPr>
            </w:pPr>
            <w:proofErr w:type="gramStart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{{ cap</w:t>
            </w:r>
            <w:proofErr w:type="gramEnd"/>
            <w:r w:rsidRPr="00192A88">
              <w:rPr>
                <w:rFonts w:asciiTheme="majorHAnsi" w:hAnsiTheme="majorHAnsi"/>
                <w:sz w:val="22"/>
                <w:szCs w:val="28"/>
                <w:lang w:bidi="th-TH"/>
              </w:rPr>
              <w:t>_3_2 }}</w:t>
            </w:r>
          </w:p>
        </w:tc>
      </w:tr>
    </w:tbl>
    <w:p w14:paraId="28A132A4" w14:textId="4B20886E" w:rsidR="000B552A" w:rsidRPr="00814EFB" w:rsidRDefault="000B552A" w:rsidP="003F06D7">
      <w:pPr>
        <w:spacing w:after="0" w:line="228" w:lineRule="auto"/>
        <w:rPr>
          <w:rFonts w:asciiTheme="majorHAnsi" w:hAnsiTheme="majorHAnsi"/>
          <w:sz w:val="22"/>
          <w:szCs w:val="28"/>
          <w:cs/>
          <w:lang w:bidi="th-T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00"/>
        <w:gridCol w:w="5774"/>
      </w:tblGrid>
      <w:tr w:rsidR="0031314E" w:rsidRPr="007C5C4D" w14:paraId="1BE97A6B" w14:textId="77777777" w:rsidTr="0079283F">
        <w:trPr>
          <w:jc w:val="center"/>
        </w:trPr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40E2A33E" w14:textId="77777777" w:rsidR="0031314E" w:rsidRPr="007C5C4D" w:rsidRDefault="0031314E" w:rsidP="006F2A24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814EFB">
              <w:rPr>
                <w:rStyle w:val="22"/>
                <w:color w:val="auto"/>
              </w:rPr>
              <w:t>Inspector Sign-Off</w:t>
            </w:r>
            <w:r w:rsidRPr="00814EFB">
              <w:rPr>
                <w:rFonts w:asciiTheme="majorHAnsi" w:hAnsiTheme="majorHAnsi" w:cstheme="majorHAnsi"/>
                <w:b/>
                <w:sz w:val="22"/>
              </w:rPr>
              <w:t xml:space="preserve"> </w:t>
            </w:r>
            <w:r w:rsidRPr="007C5C4D">
              <w:rPr>
                <w:rFonts w:asciiTheme="majorHAnsi" w:hAnsiTheme="majorHAnsi" w:cstheme="majorHAnsi"/>
                <w:b/>
                <w:sz w:val="22"/>
              </w:rPr>
              <w:t xml:space="preserve">/ </w:t>
            </w:r>
            <w:proofErr w:type="spellStart"/>
            <w:r w:rsidRPr="008720A6">
              <w:rPr>
                <w:rFonts w:ascii="TH SarabunPSK" w:hAnsi="TH SarabunPSK" w:cs="TH SarabunPSK"/>
                <w:b/>
                <w:sz w:val="22"/>
              </w:rPr>
              <w:t>ผู้ตรวจสอบ</w:t>
            </w:r>
            <w:proofErr w:type="spellEnd"/>
            <w:r w:rsidRPr="008720A6">
              <w:rPr>
                <w:rFonts w:ascii="TH SarabunPSK" w:hAnsi="TH SarabunPSK" w:cs="TH SarabunPSK"/>
                <w:b/>
                <w:sz w:val="22"/>
              </w:rPr>
              <w:t>:</w:t>
            </w:r>
          </w:p>
        </w:tc>
        <w:tc>
          <w:tcPr>
            <w:tcW w:w="5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519D5598" w14:textId="77777777" w:rsidR="0031314E" w:rsidRPr="007C5C4D" w:rsidRDefault="0031314E" w:rsidP="006F2A24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31314E">
              <w:rPr>
                <w:rFonts w:asciiTheme="majorHAnsi" w:hAnsiTheme="majorHAnsi" w:cstheme="majorHAnsi"/>
                <w:sz w:val="22"/>
              </w:rPr>
              <w:t>Verifier</w:t>
            </w:r>
            <w:r>
              <w:rPr>
                <w:rFonts w:asciiTheme="majorHAnsi" w:hAnsiTheme="majorHAnsi" w:cstheme="majorHAnsi"/>
                <w:sz w:val="22"/>
              </w:rPr>
              <w:t xml:space="preserve"> </w:t>
            </w:r>
            <w:r w:rsidRPr="007C5C4D">
              <w:rPr>
                <w:rFonts w:asciiTheme="majorHAnsi" w:hAnsiTheme="majorHAnsi" w:cstheme="majorHAnsi"/>
                <w:sz w:val="22"/>
              </w:rPr>
              <w:t>Stamp</w:t>
            </w:r>
          </w:p>
        </w:tc>
      </w:tr>
      <w:tr w:rsidR="0031314E" w:rsidRPr="007C5C4D" w14:paraId="54D5A87A" w14:textId="77777777" w:rsidTr="0079283F">
        <w:trPr>
          <w:trHeight w:val="252"/>
          <w:jc w:val="center"/>
        </w:trPr>
        <w:tc>
          <w:tcPr>
            <w:tcW w:w="5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A184F" w14:textId="77777777" w:rsidR="0031314E" w:rsidRDefault="0031314E" w:rsidP="006F2A24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</w:p>
          <w:p w14:paraId="09538CCF" w14:textId="77777777" w:rsidR="0031314E" w:rsidRDefault="0031314E" w:rsidP="006F2A24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br/>
              <w:t>________________________</w:t>
            </w:r>
          </w:p>
          <w:p w14:paraId="654D8935" w14:textId="77777777" w:rsidR="0031314E" w:rsidRDefault="0031314E" w:rsidP="006F2A24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>(…………………………………….)</w:t>
            </w:r>
          </w:p>
          <w:p w14:paraId="6A95B64E" w14:textId="77777777" w:rsidR="0031314E" w:rsidRPr="007C5C4D" w:rsidRDefault="0031314E" w:rsidP="006F2A24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                               </w:t>
            </w:r>
            <w:r w:rsidRPr="007C5C4D">
              <w:rPr>
                <w:rFonts w:asciiTheme="majorHAnsi" w:hAnsiTheme="majorHAnsi" w:cstheme="majorHAnsi"/>
                <w:sz w:val="22"/>
              </w:rPr>
              <w:t>Sign &amp; Date</w:t>
            </w:r>
          </w:p>
        </w:tc>
        <w:tc>
          <w:tcPr>
            <w:tcW w:w="5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AAF91" w14:textId="77777777" w:rsidR="008112CB" w:rsidRPr="008112CB" w:rsidRDefault="008112CB" w:rsidP="008112CB">
            <w:pPr>
              <w:spacing w:after="0"/>
              <w:jc w:val="center"/>
              <w:rPr>
                <w:rFonts w:asciiTheme="majorHAnsi" w:hAnsiTheme="majorHAnsi" w:cstheme="majorHAnsi"/>
                <w:sz w:val="14"/>
                <w:szCs w:val="14"/>
              </w:rPr>
            </w:pPr>
            <w:r w:rsidRPr="008112CB">
              <w:rPr>
                <w:rFonts w:asciiTheme="majorHAnsi" w:hAnsiTheme="majorHAnsi" w:cstheme="majorHAnsi"/>
                <w:sz w:val="14"/>
                <w:szCs w:val="14"/>
              </w:rPr>
              <w:t>INTERNATIONAI WELDING ENGINEER</w:t>
            </w:r>
          </w:p>
          <w:p w14:paraId="0C7FB870" w14:textId="77777777" w:rsidR="0031314E" w:rsidRDefault="0031314E" w:rsidP="006F2A24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</w:p>
          <w:p w14:paraId="1AD35BF5" w14:textId="77777777" w:rsidR="0031314E" w:rsidRDefault="0031314E" w:rsidP="006F2A24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7C5C4D">
              <w:rPr>
                <w:rFonts w:asciiTheme="majorHAnsi" w:hAnsiTheme="majorHAnsi" w:cstheme="majorHAnsi"/>
                <w:sz w:val="22"/>
              </w:rPr>
              <w:br/>
              <w:t>________________________</w:t>
            </w:r>
          </w:p>
          <w:p w14:paraId="397B937B" w14:textId="61CDC8FF" w:rsidR="0031314E" w:rsidRPr="007C5C4D" w:rsidRDefault="0031314E" w:rsidP="006F2A24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</w:rPr>
              <w:t xml:space="preserve">                             </w:t>
            </w:r>
            <w:r w:rsidR="008112CB">
              <w:rPr>
                <w:rFonts w:asciiTheme="majorHAnsi" w:hAnsiTheme="majorHAnsi" w:cstheme="majorHAnsi"/>
                <w:sz w:val="22"/>
              </w:rPr>
              <w:t xml:space="preserve">   </w:t>
            </w:r>
            <w:r>
              <w:rPr>
                <w:rFonts w:asciiTheme="majorHAnsi" w:hAnsiTheme="majorHAnsi" w:cstheme="majorHAnsi"/>
                <w:sz w:val="22"/>
              </w:rPr>
              <w:t xml:space="preserve">  (…………………………………….)</w:t>
            </w:r>
            <w:r w:rsidRPr="007C5C4D">
              <w:rPr>
                <w:rFonts w:asciiTheme="majorHAnsi" w:hAnsiTheme="majorHAnsi" w:cstheme="majorHAnsi"/>
                <w:sz w:val="22"/>
              </w:rPr>
              <w:br/>
            </w:r>
            <w:r>
              <w:rPr>
                <w:rFonts w:asciiTheme="majorHAnsi" w:hAnsiTheme="majorHAnsi" w:cstheme="majorHAnsi"/>
                <w:sz w:val="22"/>
              </w:rPr>
              <w:t xml:space="preserve">                               </w:t>
            </w:r>
            <w:r w:rsidRPr="007C5C4D">
              <w:rPr>
                <w:rFonts w:asciiTheme="majorHAnsi" w:hAnsiTheme="majorHAnsi" w:cstheme="majorHAnsi"/>
                <w:sz w:val="22"/>
              </w:rPr>
              <w:t>Sign &amp; Date</w:t>
            </w:r>
          </w:p>
        </w:tc>
      </w:tr>
    </w:tbl>
    <w:p w14:paraId="3A1ECF69" w14:textId="4B07B4C1" w:rsidR="000B552A" w:rsidRPr="007C5C4D" w:rsidRDefault="000B552A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p w14:paraId="01AE2024" w14:textId="1013B842" w:rsidR="000B552A" w:rsidRPr="007C5C4D" w:rsidRDefault="000B552A" w:rsidP="003F06D7">
      <w:pPr>
        <w:spacing w:after="0" w:line="228" w:lineRule="auto"/>
        <w:rPr>
          <w:rFonts w:asciiTheme="majorHAnsi" w:hAnsiTheme="majorHAnsi" w:cstheme="majorHAnsi"/>
          <w:sz w:val="22"/>
        </w:rPr>
      </w:pPr>
    </w:p>
    <w:sectPr w:rsidR="000B552A" w:rsidRPr="007C5C4D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088B7E" w14:textId="77777777" w:rsidR="00055C95" w:rsidRDefault="00055C95">
      <w:pPr>
        <w:spacing w:line="240" w:lineRule="auto"/>
      </w:pPr>
      <w:r>
        <w:separator/>
      </w:r>
    </w:p>
  </w:endnote>
  <w:endnote w:type="continuationSeparator" w:id="0">
    <w:p w14:paraId="51330D41" w14:textId="77777777" w:rsidR="00055C95" w:rsidRDefault="00055C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78A0DC" w14:textId="77777777" w:rsidR="00055C95" w:rsidRDefault="00055C95">
      <w:pPr>
        <w:spacing w:after="0"/>
      </w:pPr>
      <w:r>
        <w:separator/>
      </w:r>
    </w:p>
  </w:footnote>
  <w:footnote w:type="continuationSeparator" w:id="0">
    <w:p w14:paraId="1F4C9555" w14:textId="77777777" w:rsidR="00055C95" w:rsidRDefault="00055C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F5B2A23"/>
    <w:multiLevelType w:val="multilevel"/>
    <w:tmpl w:val="556C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864C3"/>
    <w:multiLevelType w:val="multilevel"/>
    <w:tmpl w:val="AD84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072463">
    <w:abstractNumId w:val="5"/>
  </w:num>
  <w:num w:numId="2" w16cid:durableId="715855471">
    <w:abstractNumId w:val="3"/>
  </w:num>
  <w:num w:numId="3" w16cid:durableId="344133966">
    <w:abstractNumId w:val="2"/>
  </w:num>
  <w:num w:numId="4" w16cid:durableId="1072243250">
    <w:abstractNumId w:val="4"/>
  </w:num>
  <w:num w:numId="5" w16cid:durableId="305866206">
    <w:abstractNumId w:val="1"/>
  </w:num>
  <w:num w:numId="6" w16cid:durableId="898395441">
    <w:abstractNumId w:val="0"/>
  </w:num>
  <w:num w:numId="7" w16cid:durableId="1191139255">
    <w:abstractNumId w:val="6"/>
  </w:num>
  <w:num w:numId="8" w16cid:durableId="99236879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BB"/>
    <w:rsid w:val="00024D4A"/>
    <w:rsid w:val="00034616"/>
    <w:rsid w:val="00055C95"/>
    <w:rsid w:val="0006063C"/>
    <w:rsid w:val="000909D6"/>
    <w:rsid w:val="000B552A"/>
    <w:rsid w:val="001125B5"/>
    <w:rsid w:val="0013148B"/>
    <w:rsid w:val="0015074B"/>
    <w:rsid w:val="00192A88"/>
    <w:rsid w:val="001B4B3D"/>
    <w:rsid w:val="00280BE2"/>
    <w:rsid w:val="0029639D"/>
    <w:rsid w:val="0031314E"/>
    <w:rsid w:val="00326F90"/>
    <w:rsid w:val="003951AA"/>
    <w:rsid w:val="003D497E"/>
    <w:rsid w:val="003E0D36"/>
    <w:rsid w:val="003F06D7"/>
    <w:rsid w:val="004D5B07"/>
    <w:rsid w:val="005525F5"/>
    <w:rsid w:val="005E6D45"/>
    <w:rsid w:val="0079283F"/>
    <w:rsid w:val="007C5C4D"/>
    <w:rsid w:val="008112CB"/>
    <w:rsid w:val="00814EFB"/>
    <w:rsid w:val="008720A6"/>
    <w:rsid w:val="008F0573"/>
    <w:rsid w:val="00930A17"/>
    <w:rsid w:val="0093358F"/>
    <w:rsid w:val="009612A8"/>
    <w:rsid w:val="00A41477"/>
    <w:rsid w:val="00A637DF"/>
    <w:rsid w:val="00AA1D8D"/>
    <w:rsid w:val="00B47730"/>
    <w:rsid w:val="00CB0664"/>
    <w:rsid w:val="00D749E1"/>
    <w:rsid w:val="00DD0A7D"/>
    <w:rsid w:val="00E57FE7"/>
    <w:rsid w:val="00F65B63"/>
    <w:rsid w:val="00FC693F"/>
    <w:rsid w:val="3613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D558D"/>
  <w14:defaultImageDpi w14:val="300"/>
  <w15:docId w15:val="{4E823D63-9473-447E-BF74-66875B50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17"/>
      <w:szCs w:val="22"/>
      <w:lang w:bidi="ar-SA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pPr>
      <w:spacing w:after="1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Emphasis"/>
    <w:basedOn w:val="a2"/>
    <w:uiPriority w:val="20"/>
    <w:qFormat/>
    <w:rPr>
      <w:i/>
      <w:iCs/>
    </w:rPr>
  </w:style>
  <w:style w:type="paragraph" w:styleId="a9">
    <w:name w:val="foot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head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e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6"/>
      </w:numPr>
      <w:contextualSpacing/>
    </w:pPr>
  </w:style>
  <w:style w:type="paragraph" w:styleId="af">
    <w:name w:val="macro"/>
    <w:link w:val="af0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bidi="ar-SA"/>
    </w:rPr>
  </w:style>
  <w:style w:type="character" w:styleId="af1">
    <w:name w:val="Strong"/>
    <w:basedOn w:val="a2"/>
    <w:uiPriority w:val="22"/>
    <w:qFormat/>
    <w:rPr>
      <w:b/>
      <w:bCs/>
    </w:rPr>
  </w:style>
  <w:style w:type="paragraph" w:styleId="af2">
    <w:name w:val="Subtitle"/>
    <w:basedOn w:val="a1"/>
    <w:next w:val="a1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itle"/>
    <w:basedOn w:val="a1"/>
    <w:next w:val="a1"/>
    <w:link w:val="af6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7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c">
    <w:name w:val="หัวกระดาษ อักขระ"/>
    <w:basedOn w:val="a2"/>
    <w:link w:val="ab"/>
    <w:uiPriority w:val="99"/>
    <w:qFormat/>
  </w:style>
  <w:style w:type="character" w:customStyle="1" w:styleId="aa">
    <w:name w:val="ท้ายกระดาษ อักขระ"/>
    <w:basedOn w:val="a2"/>
    <w:link w:val="a9"/>
    <w:uiPriority w:val="99"/>
    <w:qFormat/>
  </w:style>
  <w:style w:type="paragraph" w:styleId="afe">
    <w:name w:val="No Spacing"/>
    <w:uiPriority w:val="1"/>
    <w:qFormat/>
    <w:rPr>
      <w:sz w:val="22"/>
      <w:szCs w:val="22"/>
      <w:lang w:bidi="ar-SA"/>
    </w:rPr>
  </w:style>
  <w:style w:type="character" w:customStyle="1" w:styleId="10">
    <w:name w:val="หัวเรื่อง 1 อักขระ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6">
    <w:name w:val="ชื่อเรื่อง อักขระ"/>
    <w:basedOn w:val="a2"/>
    <w:link w:val="af5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ชื่อเรื่องรอง อักขระ"/>
    <w:basedOn w:val="a2"/>
    <w:link w:val="af2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6">
    <w:name w:val="เนื้อความ อักขระ"/>
    <w:basedOn w:val="a2"/>
    <w:link w:val="a5"/>
    <w:uiPriority w:val="99"/>
  </w:style>
  <w:style w:type="character" w:customStyle="1" w:styleId="24">
    <w:name w:val="เนื้อความ 2 อักขระ"/>
    <w:basedOn w:val="a2"/>
    <w:link w:val="23"/>
    <w:uiPriority w:val="99"/>
  </w:style>
  <w:style w:type="character" w:customStyle="1" w:styleId="34">
    <w:name w:val="เนื้อความ 3 อักขระ"/>
    <w:basedOn w:val="a2"/>
    <w:link w:val="33"/>
    <w:uiPriority w:val="99"/>
    <w:rPr>
      <w:sz w:val="16"/>
      <w:szCs w:val="16"/>
    </w:rPr>
  </w:style>
  <w:style w:type="character" w:customStyle="1" w:styleId="af0">
    <w:name w:val="ข้อความแมโคร อักขระ"/>
    <w:basedOn w:val="a2"/>
    <w:link w:val="af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คำอ้างอิง อักขระ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หัวเรื่อง 6 อักขระ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หัวเรื่อง 7 อักขระ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ทำให้คำอ้างอิงเป็นสีเข้มขึ้น อักขระ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ทำให้ตัวเน้นเป็นสีอ่อนลง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ทำให้ตัวเน้นเป็นสีเข้มขึ้น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ทำให้การอ้างอิงเป็นสีอ่อนลง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ทำให้การอ้างอิงเป็นสีเข้มขึ้น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ชื่อหนังสือ1"/>
    <w:basedOn w:val="a2"/>
    <w:uiPriority w:val="33"/>
    <w:qFormat/>
    <w:rPr>
      <w:b/>
      <w:bCs/>
      <w:smallCaps/>
      <w:spacing w:val="5"/>
    </w:rPr>
  </w:style>
  <w:style w:type="paragraph" w:customStyle="1" w:styleId="19">
    <w:name w:val="หัวเรื่องสารบัญ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Placeholder Text"/>
    <w:basedOn w:val="a2"/>
    <w:uiPriority w:val="99"/>
    <w:semiHidden/>
    <w:rsid w:val="00D74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999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661795057</cp:lastModifiedBy>
  <cp:revision>10</cp:revision>
  <cp:lastPrinted>2026-09-29T13:50:00Z</cp:lastPrinted>
  <dcterms:created xsi:type="dcterms:W3CDTF">2013-12-23T23:15:00Z</dcterms:created>
  <dcterms:modified xsi:type="dcterms:W3CDTF">2026-09-30T07:03:00Z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A89051F701774D779E6F3BFFD4503FED_13</vt:lpwstr>
  </property>
</Properties>
</file>